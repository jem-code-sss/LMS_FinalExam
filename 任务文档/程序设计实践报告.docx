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11F0" w14:textId="77777777" w:rsidR="00835AE8" w:rsidRDefault="00000000">
      <w:pPr>
        <w:spacing w:beforeLines="50" w:before="120"/>
        <w:jc w:val="center"/>
        <w:rPr>
          <w:rFonts w:ascii="SimHei" w:eastAsia="SimHei" w:cs="SimHei"/>
          <w:bCs/>
          <w:sz w:val="52"/>
          <w:szCs w:val="52"/>
        </w:rPr>
      </w:pPr>
      <w:r>
        <w:rPr>
          <w:rFonts w:ascii="SimHei" w:eastAsia="SimHei" w:cs="SimSun"/>
          <w:noProof/>
          <w:sz w:val="28"/>
          <w:szCs w:val="28"/>
        </w:rPr>
        <w:drawing>
          <wp:inline distT="0" distB="0" distL="114300" distR="114300" wp14:anchorId="4C4F4F0F" wp14:editId="1998DEB9">
            <wp:extent cx="4225290" cy="1216025"/>
            <wp:effectExtent l="0" t="0" r="0" b="0"/>
            <wp:docPr id="2" name="图片 2" descr="说明: logo_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说明: logo_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1E05" w14:textId="77777777" w:rsidR="00835AE8" w:rsidRDefault="00000000">
      <w:pPr>
        <w:spacing w:beforeLines="50" w:before="120"/>
        <w:jc w:val="center"/>
        <w:rPr>
          <w:rFonts w:cs="SimHei"/>
          <w:b/>
          <w:bCs/>
          <w:sz w:val="52"/>
          <w:szCs w:val="52"/>
          <w:lang w:eastAsia="zh-CN"/>
        </w:rPr>
      </w:pPr>
      <w:r>
        <w:rPr>
          <w:rFonts w:cs="SimHei" w:hint="eastAsia"/>
          <w:b/>
          <w:bCs/>
          <w:sz w:val="52"/>
          <w:szCs w:val="52"/>
          <w:lang w:eastAsia="zh-CN"/>
        </w:rPr>
        <w:t>《程序设计</w:t>
      </w:r>
      <w:r>
        <w:rPr>
          <w:rFonts w:cs="SimHei" w:hint="eastAsia"/>
          <w:b/>
          <w:bCs/>
          <w:sz w:val="48"/>
          <w:szCs w:val="52"/>
          <w:lang w:eastAsia="zh-CN"/>
        </w:rPr>
        <w:t>实践实验报告</w:t>
      </w:r>
      <w:r>
        <w:rPr>
          <w:rFonts w:cs="SimHei" w:hint="eastAsia"/>
          <w:b/>
          <w:bCs/>
          <w:sz w:val="52"/>
          <w:szCs w:val="52"/>
          <w:lang w:eastAsia="zh-CN"/>
        </w:rPr>
        <w:t>》</w:t>
      </w:r>
    </w:p>
    <w:p w14:paraId="7E848CFD" w14:textId="77777777" w:rsidR="00835AE8" w:rsidRDefault="0000000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(20   -</w:t>
      </w:r>
      <w:proofErr w:type="gramStart"/>
      <w:r>
        <w:rPr>
          <w:rFonts w:hint="eastAsia"/>
          <w:b/>
          <w:sz w:val="24"/>
        </w:rPr>
        <w:t xml:space="preserve">20  </w:t>
      </w:r>
      <w:proofErr w:type="spellStart"/>
      <w:r>
        <w:rPr>
          <w:rFonts w:hint="eastAsia"/>
          <w:b/>
          <w:sz w:val="24"/>
        </w:rPr>
        <w:t>学年</w:t>
      </w:r>
      <w:proofErr w:type="spellEnd"/>
      <w:proofErr w:type="gramEnd"/>
      <w:r>
        <w:rPr>
          <w:rFonts w:hint="eastAsia"/>
          <w:b/>
          <w:sz w:val="24"/>
        </w:rPr>
        <w:t xml:space="preserve"> 第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学期)</w:t>
      </w:r>
    </w:p>
    <w:p w14:paraId="3E21CAC2" w14:textId="77777777" w:rsidR="00835AE8" w:rsidRDefault="00835AE8">
      <w:pPr>
        <w:jc w:val="center"/>
        <w:rPr>
          <w:b/>
        </w:rPr>
      </w:pPr>
    </w:p>
    <w:p w14:paraId="316C5044" w14:textId="77777777" w:rsidR="00835AE8" w:rsidRDefault="00835AE8">
      <w:pPr>
        <w:spacing w:line="360" w:lineRule="auto"/>
      </w:pPr>
    </w:p>
    <w:tbl>
      <w:tblPr>
        <w:tblStyle w:val="TableGrid"/>
        <w:tblW w:w="499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  <w:gridCol w:w="7012"/>
      </w:tblGrid>
      <w:tr w:rsidR="00835AE8" w14:paraId="18FD3075" w14:textId="77777777">
        <w:trPr>
          <w:jc w:val="center"/>
        </w:trPr>
        <w:tc>
          <w:tcPr>
            <w:tcW w:w="1290" w:type="pct"/>
            <w:vAlign w:val="center"/>
          </w:tcPr>
          <w:p w14:paraId="235007BD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题目名称</w:t>
            </w:r>
            <w:proofErr w:type="spellEnd"/>
            <w:r>
              <w:rPr>
                <w:b/>
                <w:sz w:val="24"/>
                <w:szCs w:val="24"/>
              </w:rPr>
              <w:t>：</w:t>
            </w:r>
          </w:p>
        </w:tc>
        <w:tc>
          <w:tcPr>
            <w:tcW w:w="3709" w:type="pct"/>
            <w:vAlign w:val="center"/>
          </w:tcPr>
          <w:p w14:paraId="504598A1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校园通讯录管理系统的设计与实现（示例，可按实际题目修改）</w:t>
            </w:r>
          </w:p>
        </w:tc>
      </w:tr>
      <w:tr w:rsidR="00835AE8" w14:paraId="3B39022C" w14:textId="77777777">
        <w:trPr>
          <w:jc w:val="center"/>
        </w:trPr>
        <w:tc>
          <w:tcPr>
            <w:tcW w:w="1290" w:type="pct"/>
            <w:vAlign w:val="center"/>
          </w:tcPr>
          <w:p w14:paraId="4438B56C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姓名学号</w:t>
            </w:r>
            <w:proofErr w:type="spellEnd"/>
            <w:r>
              <w:rPr>
                <w:b/>
                <w:sz w:val="24"/>
                <w:szCs w:val="24"/>
              </w:rPr>
              <w:t>：</w:t>
            </w:r>
          </w:p>
        </w:tc>
        <w:tc>
          <w:tcPr>
            <w:tcW w:w="3709" w:type="pct"/>
            <w:vAlign w:val="center"/>
          </w:tcPr>
          <w:p w14:paraId="4E94BD8F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</w:p>
        </w:tc>
      </w:tr>
      <w:tr w:rsidR="00835AE8" w14:paraId="660E6E96" w14:textId="77777777">
        <w:trPr>
          <w:jc w:val="center"/>
        </w:trPr>
        <w:tc>
          <w:tcPr>
            <w:tcW w:w="1290" w:type="pct"/>
            <w:vAlign w:val="center"/>
          </w:tcPr>
          <w:p w14:paraId="1515290E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班    级：</w:t>
            </w:r>
          </w:p>
        </w:tc>
        <w:tc>
          <w:tcPr>
            <w:tcW w:w="3709" w:type="pct"/>
            <w:vAlign w:val="center"/>
          </w:tcPr>
          <w:p w14:paraId="67D4B41B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计算机</w:t>
            </w:r>
            <w:proofErr w:type="spellEnd"/>
            <w:r>
              <w:rPr>
                <w:sz w:val="24"/>
                <w:szCs w:val="24"/>
              </w:rPr>
              <w:t>____班</w:t>
            </w:r>
          </w:p>
        </w:tc>
      </w:tr>
      <w:tr w:rsidR="00835AE8" w14:paraId="53C6CFCE" w14:textId="77777777">
        <w:trPr>
          <w:jc w:val="center"/>
        </w:trPr>
        <w:tc>
          <w:tcPr>
            <w:tcW w:w="1290" w:type="pct"/>
            <w:vAlign w:val="center"/>
          </w:tcPr>
          <w:p w14:paraId="52B55738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指导教师</w:t>
            </w:r>
            <w:proofErr w:type="spellEnd"/>
            <w:r>
              <w:rPr>
                <w:b/>
                <w:sz w:val="24"/>
                <w:szCs w:val="24"/>
              </w:rPr>
              <w:t>：</w:t>
            </w:r>
          </w:p>
        </w:tc>
        <w:tc>
          <w:tcPr>
            <w:tcW w:w="3709" w:type="pct"/>
            <w:vAlign w:val="center"/>
          </w:tcPr>
          <w:p w14:paraId="11DFDA4F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</w:p>
        </w:tc>
      </w:tr>
      <w:tr w:rsidR="00835AE8" w14:paraId="5143259A" w14:textId="77777777">
        <w:trPr>
          <w:jc w:val="center"/>
        </w:trPr>
        <w:tc>
          <w:tcPr>
            <w:tcW w:w="1290" w:type="pct"/>
            <w:vAlign w:val="center"/>
          </w:tcPr>
          <w:p w14:paraId="0D1EFA24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开设时间</w:t>
            </w:r>
            <w:proofErr w:type="spellEnd"/>
            <w:r>
              <w:rPr>
                <w:b/>
                <w:sz w:val="24"/>
                <w:szCs w:val="24"/>
              </w:rPr>
              <w:t>：</w:t>
            </w:r>
          </w:p>
        </w:tc>
        <w:tc>
          <w:tcPr>
            <w:tcW w:w="3709" w:type="pct"/>
            <w:vAlign w:val="center"/>
          </w:tcPr>
          <w:p w14:paraId="786EE48E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20___</w:t>
            </w:r>
            <w:proofErr w:type="gramStart"/>
            <w:r>
              <w:rPr>
                <w:sz w:val="24"/>
                <w:szCs w:val="24"/>
              </w:rPr>
              <w:t>_.__._</w:t>
            </w:r>
            <w:proofErr w:type="gramEnd"/>
            <w:r>
              <w:rPr>
                <w:sz w:val="24"/>
                <w:szCs w:val="24"/>
              </w:rPr>
              <w:t>_ — 20___</w:t>
            </w:r>
            <w:proofErr w:type="gramStart"/>
            <w:r>
              <w:rPr>
                <w:sz w:val="24"/>
                <w:szCs w:val="24"/>
              </w:rPr>
              <w:t>_.__._</w:t>
            </w:r>
            <w:proofErr w:type="gramEnd"/>
            <w:r>
              <w:rPr>
                <w:sz w:val="24"/>
                <w:szCs w:val="24"/>
              </w:rPr>
              <w:t>_</w:t>
            </w:r>
          </w:p>
        </w:tc>
      </w:tr>
      <w:tr w:rsidR="00835AE8" w14:paraId="69BDA11B" w14:textId="77777777">
        <w:trPr>
          <w:jc w:val="center"/>
        </w:trPr>
        <w:tc>
          <w:tcPr>
            <w:tcW w:w="1290" w:type="pct"/>
            <w:vAlign w:val="center"/>
          </w:tcPr>
          <w:p w14:paraId="1806751E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报告日期</w:t>
            </w:r>
            <w:proofErr w:type="spellEnd"/>
            <w:r>
              <w:rPr>
                <w:b/>
                <w:sz w:val="24"/>
                <w:szCs w:val="24"/>
              </w:rPr>
              <w:t>：</w:t>
            </w:r>
          </w:p>
        </w:tc>
        <w:tc>
          <w:tcPr>
            <w:tcW w:w="3709" w:type="pct"/>
            <w:vAlign w:val="center"/>
          </w:tcPr>
          <w:p w14:paraId="4AC7B027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20____年____月____日</w:t>
            </w:r>
          </w:p>
        </w:tc>
      </w:tr>
      <w:tr w:rsidR="00835AE8" w14:paraId="05853336" w14:textId="77777777">
        <w:trPr>
          <w:jc w:val="center"/>
        </w:trPr>
        <w:tc>
          <w:tcPr>
            <w:tcW w:w="1290" w:type="pct"/>
            <w:vAlign w:val="center"/>
          </w:tcPr>
          <w:p w14:paraId="2ADA79F4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评    分：</w:t>
            </w:r>
          </w:p>
        </w:tc>
        <w:tc>
          <w:tcPr>
            <w:tcW w:w="3709" w:type="pct"/>
            <w:vAlign w:val="center"/>
          </w:tcPr>
          <w:p w14:paraId="1A8543C2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</w:t>
            </w:r>
          </w:p>
        </w:tc>
      </w:tr>
      <w:tr w:rsidR="00835AE8" w14:paraId="110A7897" w14:textId="77777777">
        <w:trPr>
          <w:jc w:val="center"/>
        </w:trPr>
        <w:tc>
          <w:tcPr>
            <w:tcW w:w="1290" w:type="pct"/>
            <w:vAlign w:val="center"/>
          </w:tcPr>
          <w:p w14:paraId="620A47E7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备注</w:t>
            </w:r>
            <w:proofErr w:type="spellEnd"/>
            <w:r>
              <w:rPr>
                <w:b/>
                <w:sz w:val="24"/>
                <w:szCs w:val="24"/>
              </w:rPr>
              <w:t>：</w:t>
            </w:r>
          </w:p>
        </w:tc>
        <w:tc>
          <w:tcPr>
            <w:tcW w:w="3709" w:type="pct"/>
            <w:shd w:val="clear" w:color="auto" w:fill="F2F2F2"/>
            <w:vAlign w:val="center"/>
          </w:tcPr>
          <w:p w14:paraId="3F7545FB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本模板中“示例”内容仅供参考，正式提交时应替换为本人项目内容。</w:t>
            </w:r>
            <w:r>
              <w:rPr>
                <w:rFonts w:hint="eastAsia"/>
                <w:sz w:val="24"/>
                <w:szCs w:val="24"/>
                <w:lang w:eastAsia="zh-CN"/>
              </w:rPr>
              <w:t>然后删除本行。</w:t>
            </w:r>
          </w:p>
        </w:tc>
      </w:tr>
    </w:tbl>
    <w:p w14:paraId="59C0FA7E" w14:textId="77777777" w:rsidR="00835AE8" w:rsidRDefault="00835AE8">
      <w:pPr>
        <w:spacing w:line="360" w:lineRule="auto"/>
      </w:pPr>
    </w:p>
    <w:p w14:paraId="5B56921B" w14:textId="77777777" w:rsidR="00835AE8" w:rsidRDefault="00835AE8">
      <w:pPr>
        <w:spacing w:line="360" w:lineRule="auto"/>
        <w:jc w:val="center"/>
        <w:rPr>
          <w:b/>
          <w:sz w:val="30"/>
        </w:rPr>
      </w:pPr>
    </w:p>
    <w:p w14:paraId="233009F3" w14:textId="77777777" w:rsidR="00835AE8" w:rsidRDefault="00835AE8">
      <w:pPr>
        <w:spacing w:line="360" w:lineRule="auto"/>
        <w:jc w:val="center"/>
        <w:rPr>
          <w:b/>
          <w:sz w:val="30"/>
        </w:rPr>
      </w:pPr>
    </w:p>
    <w:p w14:paraId="04FA7796" w14:textId="77777777" w:rsidR="00835AE8" w:rsidRDefault="00835AE8">
      <w:pPr>
        <w:spacing w:line="360" w:lineRule="auto"/>
        <w:jc w:val="center"/>
        <w:rPr>
          <w:b/>
          <w:sz w:val="30"/>
        </w:rPr>
      </w:pPr>
    </w:p>
    <w:p w14:paraId="17CA73D6" w14:textId="77777777" w:rsidR="00835AE8" w:rsidRDefault="00000000">
      <w:pPr>
        <w:spacing w:line="360" w:lineRule="auto"/>
        <w:jc w:val="center"/>
      </w:pPr>
      <w:proofErr w:type="spellStart"/>
      <w:r>
        <w:rPr>
          <w:b/>
          <w:sz w:val="30"/>
        </w:rPr>
        <w:t>计算机与信息工程学院</w:t>
      </w:r>
      <w:proofErr w:type="spellEnd"/>
    </w:p>
    <w:p w14:paraId="4CCA9103" w14:textId="77777777" w:rsidR="00835AE8" w:rsidRDefault="00000000">
      <w:pPr>
        <w:spacing w:line="360" w:lineRule="auto"/>
      </w:pPr>
      <w:r>
        <w:br w:type="page"/>
      </w:r>
    </w:p>
    <w:p w14:paraId="122A09BE" w14:textId="77777777" w:rsidR="00835AE8" w:rsidRDefault="00000000">
      <w:pPr>
        <w:pStyle w:val="Heading1"/>
        <w:spacing w:line="360" w:lineRule="auto"/>
      </w:pPr>
      <w:proofErr w:type="spellStart"/>
      <w:r>
        <w:rPr>
          <w:rFonts w:ascii="SimHei" w:eastAsia="SimHei" w:hAnsi="SimHei"/>
          <w:b w:val="0"/>
          <w:sz w:val="30"/>
        </w:rPr>
        <w:lastRenderedPageBreak/>
        <w:t>目录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5589"/>
        <w:gridCol w:w="2740"/>
      </w:tblGrid>
      <w:tr w:rsidR="00835AE8" w14:paraId="18E9C5AC" w14:textId="77777777">
        <w:trPr>
          <w:jc w:val="center"/>
        </w:trPr>
        <w:tc>
          <w:tcPr>
            <w:tcW w:w="9576" w:type="dxa"/>
            <w:gridSpan w:val="3"/>
            <w:shd w:val="clear" w:color="auto" w:fill="F2F2F2"/>
            <w:vAlign w:val="center"/>
          </w:tcPr>
          <w:p w14:paraId="71C475D8" w14:textId="77777777" w:rsidR="00835AE8" w:rsidRDefault="00000000">
            <w:pPr>
              <w:spacing w:after="0" w:line="360" w:lineRule="auto"/>
              <w:rPr>
                <w:sz w:val="24"/>
                <w:szCs w:val="24"/>
                <w:lang w:eastAsia="zh-CN"/>
              </w:rPr>
            </w:pPr>
            <w:r>
              <w:rPr>
                <w:b/>
                <w:sz w:val="24"/>
                <w:szCs w:val="24"/>
                <w:lang w:eastAsia="zh-CN"/>
              </w:rPr>
              <w:t>填写提示：</w:t>
            </w:r>
            <w:r>
              <w:rPr>
                <w:sz w:val="24"/>
                <w:szCs w:val="24"/>
                <w:lang w:eastAsia="zh-CN"/>
              </w:rPr>
              <w:t>目录建议在报告完成后使用 Word 的“引用→目录”自动生成；若使用本模板，可在最终提交前更新目录页码。</w:t>
            </w:r>
          </w:p>
        </w:tc>
      </w:tr>
      <w:tr w:rsidR="00835AE8" w14:paraId="7FBE3113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B512808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5670" w:type="dxa"/>
            <w:shd w:val="clear" w:color="auto" w:fill="D9EAF7"/>
            <w:vAlign w:val="center"/>
          </w:tcPr>
          <w:p w14:paraId="53799EDC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标题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BD04399" w14:textId="77777777" w:rsidR="00835AE8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页码</w:t>
            </w:r>
            <w:proofErr w:type="spellEnd"/>
          </w:p>
        </w:tc>
      </w:tr>
      <w:tr w:rsidR="00835AE8" w14:paraId="6D007DA3" w14:textId="77777777">
        <w:trPr>
          <w:jc w:val="center"/>
        </w:trPr>
        <w:tc>
          <w:tcPr>
            <w:tcW w:w="1134" w:type="dxa"/>
          </w:tcPr>
          <w:p w14:paraId="3E6DA6B4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0FA12A86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题目名称</w:t>
            </w:r>
            <w:proofErr w:type="spellEnd"/>
          </w:p>
        </w:tc>
        <w:tc>
          <w:tcPr>
            <w:tcW w:w="1701" w:type="dxa"/>
          </w:tcPr>
          <w:p w14:paraId="34E91612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03434A2A" w14:textId="77777777">
        <w:trPr>
          <w:jc w:val="center"/>
        </w:trPr>
        <w:tc>
          <w:tcPr>
            <w:tcW w:w="1134" w:type="dxa"/>
          </w:tcPr>
          <w:p w14:paraId="46E0D2E5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3A077E9F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需求分析</w:t>
            </w:r>
            <w:proofErr w:type="spellEnd"/>
          </w:p>
        </w:tc>
        <w:tc>
          <w:tcPr>
            <w:tcW w:w="1701" w:type="dxa"/>
          </w:tcPr>
          <w:p w14:paraId="4C917506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209E8219" w14:textId="77777777">
        <w:trPr>
          <w:jc w:val="center"/>
        </w:trPr>
        <w:tc>
          <w:tcPr>
            <w:tcW w:w="1134" w:type="dxa"/>
          </w:tcPr>
          <w:p w14:paraId="4780DEB6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35ECC177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概要设计</w:t>
            </w:r>
            <w:proofErr w:type="spellEnd"/>
          </w:p>
        </w:tc>
        <w:tc>
          <w:tcPr>
            <w:tcW w:w="1701" w:type="dxa"/>
          </w:tcPr>
          <w:p w14:paraId="56C6B870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5ED7A02F" w14:textId="77777777">
        <w:trPr>
          <w:jc w:val="center"/>
        </w:trPr>
        <w:tc>
          <w:tcPr>
            <w:tcW w:w="1134" w:type="dxa"/>
          </w:tcPr>
          <w:p w14:paraId="7BF1B1A6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023932D5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详细设计</w:t>
            </w:r>
            <w:proofErr w:type="spellEnd"/>
          </w:p>
        </w:tc>
        <w:tc>
          <w:tcPr>
            <w:tcW w:w="1701" w:type="dxa"/>
          </w:tcPr>
          <w:p w14:paraId="675FBCB7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2C319328" w14:textId="77777777">
        <w:trPr>
          <w:jc w:val="center"/>
        </w:trPr>
        <w:tc>
          <w:tcPr>
            <w:tcW w:w="1134" w:type="dxa"/>
          </w:tcPr>
          <w:p w14:paraId="1129048B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6D9FF753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程序实现</w:t>
            </w:r>
            <w:proofErr w:type="spellEnd"/>
          </w:p>
        </w:tc>
        <w:tc>
          <w:tcPr>
            <w:tcW w:w="1701" w:type="dxa"/>
          </w:tcPr>
          <w:p w14:paraId="2CE01926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628369FC" w14:textId="77777777">
        <w:trPr>
          <w:jc w:val="center"/>
        </w:trPr>
        <w:tc>
          <w:tcPr>
            <w:tcW w:w="1134" w:type="dxa"/>
          </w:tcPr>
          <w:p w14:paraId="04E742E5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36FE0B1B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测试与结果分析</w:t>
            </w:r>
            <w:proofErr w:type="spellEnd"/>
          </w:p>
        </w:tc>
        <w:tc>
          <w:tcPr>
            <w:tcW w:w="1701" w:type="dxa"/>
          </w:tcPr>
          <w:p w14:paraId="4AFCE253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4BD77096" w14:textId="77777777">
        <w:trPr>
          <w:jc w:val="center"/>
        </w:trPr>
        <w:tc>
          <w:tcPr>
            <w:tcW w:w="1134" w:type="dxa"/>
          </w:tcPr>
          <w:p w14:paraId="6685CE99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3653AC8F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版本迭代说明</w:t>
            </w:r>
            <w:proofErr w:type="spellEnd"/>
          </w:p>
        </w:tc>
        <w:tc>
          <w:tcPr>
            <w:tcW w:w="1701" w:type="dxa"/>
          </w:tcPr>
          <w:p w14:paraId="430FAFC8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6160C6FE" w14:textId="77777777">
        <w:trPr>
          <w:jc w:val="center"/>
        </w:trPr>
        <w:tc>
          <w:tcPr>
            <w:tcW w:w="1134" w:type="dxa"/>
          </w:tcPr>
          <w:p w14:paraId="2306F7AC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670" w:type="dxa"/>
          </w:tcPr>
          <w:p w14:paraId="5D583868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AI辅助开发记录</w:t>
            </w:r>
            <w:proofErr w:type="spellEnd"/>
          </w:p>
        </w:tc>
        <w:tc>
          <w:tcPr>
            <w:tcW w:w="1701" w:type="dxa"/>
          </w:tcPr>
          <w:p w14:paraId="1C78CD18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1E009B60" w14:textId="77777777">
        <w:trPr>
          <w:jc w:val="center"/>
        </w:trPr>
        <w:tc>
          <w:tcPr>
            <w:tcW w:w="1134" w:type="dxa"/>
          </w:tcPr>
          <w:p w14:paraId="58BEDDBB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670" w:type="dxa"/>
          </w:tcPr>
          <w:p w14:paraId="2D4D3882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总结与体会</w:t>
            </w:r>
            <w:proofErr w:type="spellEnd"/>
          </w:p>
        </w:tc>
        <w:tc>
          <w:tcPr>
            <w:tcW w:w="1701" w:type="dxa"/>
          </w:tcPr>
          <w:p w14:paraId="067DAA72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  <w:tr w:rsidR="00835AE8" w14:paraId="37608405" w14:textId="77777777">
        <w:trPr>
          <w:jc w:val="center"/>
        </w:trPr>
        <w:tc>
          <w:tcPr>
            <w:tcW w:w="1134" w:type="dxa"/>
          </w:tcPr>
          <w:p w14:paraId="1855820D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附录A</w:t>
            </w:r>
            <w:proofErr w:type="spellEnd"/>
          </w:p>
        </w:tc>
        <w:tc>
          <w:tcPr>
            <w:tcW w:w="5670" w:type="dxa"/>
          </w:tcPr>
          <w:p w14:paraId="236AEDD6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开发日志</w:t>
            </w:r>
            <w:proofErr w:type="spellEnd"/>
          </w:p>
        </w:tc>
        <w:tc>
          <w:tcPr>
            <w:tcW w:w="1701" w:type="dxa"/>
          </w:tcPr>
          <w:p w14:paraId="5832FEA9" w14:textId="77777777" w:rsidR="00835AE8" w:rsidRDefault="0000000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</w:t>
            </w:r>
          </w:p>
        </w:tc>
      </w:tr>
    </w:tbl>
    <w:p w14:paraId="0CB57981" w14:textId="77777777" w:rsidR="00835AE8" w:rsidRDefault="00000000">
      <w:pPr>
        <w:spacing w:line="360" w:lineRule="auto"/>
      </w:pPr>
      <w:r>
        <w:br w:type="page"/>
      </w:r>
    </w:p>
    <w:p w14:paraId="2902FA7E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lastRenderedPageBreak/>
        <w:t xml:space="preserve">1. </w:t>
      </w:r>
      <w:proofErr w:type="spellStart"/>
      <w:r>
        <w:rPr>
          <w:rFonts w:ascii="SimHei" w:eastAsia="SimHei" w:hAnsi="SimHei"/>
          <w:b w:val="0"/>
          <w:sz w:val="30"/>
        </w:rPr>
        <w:t>题目名称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16ABF957" w14:textId="77777777">
        <w:trPr>
          <w:jc w:val="center"/>
        </w:trPr>
        <w:tc>
          <w:tcPr>
            <w:tcW w:w="9576" w:type="dxa"/>
            <w:shd w:val="clear" w:color="auto" w:fill="F2F2F2"/>
            <w:vAlign w:val="center"/>
          </w:tcPr>
          <w:p w14:paraId="72508930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填写本次实践项目的完整题目名称，应与任务书一致。</w:t>
            </w:r>
          </w:p>
        </w:tc>
      </w:tr>
    </w:tbl>
    <w:p w14:paraId="5E893EAB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题目名称：校园通讯录管理系统的设计与实现。</w:t>
      </w:r>
    </w:p>
    <w:p w14:paraId="52360B93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示例说明：本项目采用控制台菜单方式，实现联系人信息的添加、查询、修改、删除、排序、生日提醒和文件保存等功能。</w:t>
      </w:r>
    </w:p>
    <w:p w14:paraId="7E66DDFD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2. </w:t>
      </w:r>
      <w:proofErr w:type="spellStart"/>
      <w:r>
        <w:rPr>
          <w:rFonts w:ascii="SimHei" w:eastAsia="SimHei" w:hAnsi="SimHei"/>
          <w:b w:val="0"/>
          <w:sz w:val="30"/>
        </w:rPr>
        <w:t>需求分析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2029FAD6" w14:textId="77777777">
        <w:trPr>
          <w:jc w:val="center"/>
        </w:trPr>
        <w:tc>
          <w:tcPr>
            <w:tcW w:w="9576" w:type="dxa"/>
            <w:shd w:val="clear" w:color="auto" w:fill="F2F2F2"/>
            <w:vAlign w:val="center"/>
          </w:tcPr>
          <w:p w14:paraId="4B5F4013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本部分说明系统“为什么做、给谁用、要完成什么功能、需要保存哪些数据、输入输出是什么、异常如何处理”。</w:t>
            </w:r>
          </w:p>
        </w:tc>
      </w:tr>
    </w:tbl>
    <w:p w14:paraId="0588A6BB" w14:textId="77777777" w:rsidR="00835AE8" w:rsidRDefault="00000000">
      <w:pPr>
        <w:pStyle w:val="Heading2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lang w:eastAsia="zh-CN"/>
        </w:rPr>
        <w:t>2.1 用户需求</w:t>
      </w:r>
    </w:p>
    <w:p w14:paraId="6671163E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示例：用户希望通过一个简单的控制台程序管理同学、教师、家人、社团负责人等联系人信息，能够快速查询联系人、维护手机号和生日信息，并能在程序退出后保存数据。</w:t>
      </w:r>
    </w:p>
    <w:p w14:paraId="1B6F3F36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2.2 </w:t>
      </w:r>
      <w:proofErr w:type="spellStart"/>
      <w:r>
        <w:rPr>
          <w:rFonts w:ascii="SimHei" w:eastAsia="SimHei" w:hAnsi="SimHei"/>
          <w:b w:val="0"/>
        </w:rPr>
        <w:t>功能需求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417"/>
        <w:gridCol w:w="4536"/>
      </w:tblGrid>
      <w:tr w:rsidR="00835AE8" w14:paraId="3A7BB015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5D8C9AB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功能编号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8BD70CD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功能名称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569D2D7B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是否必做</w:t>
            </w:r>
            <w:proofErr w:type="spellEnd"/>
          </w:p>
        </w:tc>
        <w:tc>
          <w:tcPr>
            <w:tcW w:w="4536" w:type="dxa"/>
            <w:shd w:val="clear" w:color="auto" w:fill="D9EAF7"/>
            <w:vAlign w:val="center"/>
          </w:tcPr>
          <w:p w14:paraId="66E6ACA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简要说明</w:t>
            </w:r>
            <w:proofErr w:type="spellEnd"/>
          </w:p>
        </w:tc>
      </w:tr>
      <w:tr w:rsidR="00835AE8" w14:paraId="71478558" w14:textId="77777777">
        <w:trPr>
          <w:jc w:val="center"/>
        </w:trPr>
        <w:tc>
          <w:tcPr>
            <w:tcW w:w="1134" w:type="dxa"/>
          </w:tcPr>
          <w:p w14:paraId="361EEECB" w14:textId="77777777" w:rsidR="00835AE8" w:rsidRDefault="00000000">
            <w:pPr>
              <w:spacing w:after="0" w:line="360" w:lineRule="auto"/>
            </w:pPr>
            <w:r>
              <w:t>F1</w:t>
            </w:r>
          </w:p>
        </w:tc>
        <w:tc>
          <w:tcPr>
            <w:tcW w:w="1701" w:type="dxa"/>
          </w:tcPr>
          <w:p w14:paraId="5BBBC16E" w14:textId="77777777" w:rsidR="00835AE8" w:rsidRDefault="00000000">
            <w:pPr>
              <w:spacing w:after="0" w:line="360" w:lineRule="auto"/>
            </w:pPr>
            <w:proofErr w:type="spellStart"/>
            <w:r>
              <w:t>添加联系人</w:t>
            </w:r>
            <w:proofErr w:type="spellEnd"/>
          </w:p>
        </w:tc>
        <w:tc>
          <w:tcPr>
            <w:tcW w:w="1417" w:type="dxa"/>
          </w:tcPr>
          <w:p w14:paraId="4CF87113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</w:p>
        </w:tc>
        <w:tc>
          <w:tcPr>
            <w:tcW w:w="4536" w:type="dxa"/>
          </w:tcPr>
          <w:p w14:paraId="7216D71E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录入编号、姓名、手机号、类别、生日等信息</w:t>
            </w:r>
          </w:p>
        </w:tc>
      </w:tr>
      <w:tr w:rsidR="00835AE8" w14:paraId="5622A231" w14:textId="77777777">
        <w:trPr>
          <w:jc w:val="center"/>
        </w:trPr>
        <w:tc>
          <w:tcPr>
            <w:tcW w:w="1134" w:type="dxa"/>
          </w:tcPr>
          <w:p w14:paraId="5FD36CF0" w14:textId="77777777" w:rsidR="00835AE8" w:rsidRDefault="00000000">
            <w:pPr>
              <w:spacing w:after="0" w:line="360" w:lineRule="auto"/>
            </w:pPr>
            <w:r>
              <w:t>F2</w:t>
            </w:r>
          </w:p>
        </w:tc>
        <w:tc>
          <w:tcPr>
            <w:tcW w:w="1701" w:type="dxa"/>
          </w:tcPr>
          <w:p w14:paraId="4D0729A6" w14:textId="77777777" w:rsidR="00835AE8" w:rsidRDefault="00000000">
            <w:pPr>
              <w:spacing w:after="0" w:line="360" w:lineRule="auto"/>
            </w:pPr>
            <w:proofErr w:type="spellStart"/>
            <w:r>
              <w:t>显示所有联系人</w:t>
            </w:r>
            <w:proofErr w:type="spellEnd"/>
          </w:p>
        </w:tc>
        <w:tc>
          <w:tcPr>
            <w:tcW w:w="1417" w:type="dxa"/>
          </w:tcPr>
          <w:p w14:paraId="26D5A5D0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</w:p>
        </w:tc>
        <w:tc>
          <w:tcPr>
            <w:tcW w:w="4536" w:type="dxa"/>
          </w:tcPr>
          <w:p w14:paraId="6D46F49A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按统一格式输出当前联系人列表</w:t>
            </w:r>
          </w:p>
        </w:tc>
      </w:tr>
      <w:tr w:rsidR="00835AE8" w14:paraId="0D85C49A" w14:textId="77777777">
        <w:trPr>
          <w:jc w:val="center"/>
        </w:trPr>
        <w:tc>
          <w:tcPr>
            <w:tcW w:w="1134" w:type="dxa"/>
          </w:tcPr>
          <w:p w14:paraId="09B5215F" w14:textId="77777777" w:rsidR="00835AE8" w:rsidRDefault="00000000">
            <w:pPr>
              <w:spacing w:after="0" w:line="360" w:lineRule="auto"/>
            </w:pPr>
            <w:r>
              <w:t>F3</w:t>
            </w:r>
          </w:p>
        </w:tc>
        <w:tc>
          <w:tcPr>
            <w:tcW w:w="1701" w:type="dxa"/>
          </w:tcPr>
          <w:p w14:paraId="04CDFEC0" w14:textId="77777777" w:rsidR="00835AE8" w:rsidRDefault="00000000">
            <w:pPr>
              <w:spacing w:after="0" w:line="360" w:lineRule="auto"/>
            </w:pPr>
            <w:proofErr w:type="spellStart"/>
            <w:r>
              <w:t>按姓名查询</w:t>
            </w:r>
            <w:proofErr w:type="spellEnd"/>
          </w:p>
        </w:tc>
        <w:tc>
          <w:tcPr>
            <w:tcW w:w="1417" w:type="dxa"/>
          </w:tcPr>
          <w:p w14:paraId="6DB2B8EE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</w:p>
        </w:tc>
        <w:tc>
          <w:tcPr>
            <w:tcW w:w="4536" w:type="dxa"/>
          </w:tcPr>
          <w:p w14:paraId="7C6D709A" w14:textId="77777777" w:rsidR="00835AE8" w:rsidRDefault="00000000">
            <w:pPr>
              <w:spacing w:after="0" w:line="360" w:lineRule="auto"/>
            </w:pPr>
            <w:proofErr w:type="spellStart"/>
            <w:r>
              <w:t>支持姓名关键字查询</w:t>
            </w:r>
            <w:proofErr w:type="spellEnd"/>
          </w:p>
        </w:tc>
      </w:tr>
      <w:tr w:rsidR="00835AE8" w14:paraId="4F18DCFE" w14:textId="77777777">
        <w:trPr>
          <w:jc w:val="center"/>
        </w:trPr>
        <w:tc>
          <w:tcPr>
            <w:tcW w:w="1134" w:type="dxa"/>
          </w:tcPr>
          <w:p w14:paraId="5FD3F6C6" w14:textId="77777777" w:rsidR="00835AE8" w:rsidRDefault="00000000">
            <w:pPr>
              <w:spacing w:after="0" w:line="360" w:lineRule="auto"/>
            </w:pPr>
            <w:r>
              <w:t>F4</w:t>
            </w:r>
          </w:p>
        </w:tc>
        <w:tc>
          <w:tcPr>
            <w:tcW w:w="1701" w:type="dxa"/>
          </w:tcPr>
          <w:p w14:paraId="61AEF7EC" w14:textId="77777777" w:rsidR="00835AE8" w:rsidRDefault="00000000">
            <w:pPr>
              <w:spacing w:after="0" w:line="360" w:lineRule="auto"/>
            </w:pPr>
            <w:proofErr w:type="spellStart"/>
            <w:r>
              <w:t>按手机号查询</w:t>
            </w:r>
            <w:proofErr w:type="spellEnd"/>
          </w:p>
        </w:tc>
        <w:tc>
          <w:tcPr>
            <w:tcW w:w="1417" w:type="dxa"/>
          </w:tcPr>
          <w:p w14:paraId="106A0B74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</w:p>
        </w:tc>
        <w:tc>
          <w:tcPr>
            <w:tcW w:w="4536" w:type="dxa"/>
          </w:tcPr>
          <w:p w14:paraId="4F461823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根据手机号查找联系人</w:t>
            </w:r>
          </w:p>
        </w:tc>
      </w:tr>
      <w:tr w:rsidR="00835AE8" w14:paraId="1150B303" w14:textId="77777777">
        <w:trPr>
          <w:jc w:val="center"/>
        </w:trPr>
        <w:tc>
          <w:tcPr>
            <w:tcW w:w="1134" w:type="dxa"/>
          </w:tcPr>
          <w:p w14:paraId="07E2D3CB" w14:textId="77777777" w:rsidR="00835AE8" w:rsidRDefault="00000000">
            <w:pPr>
              <w:spacing w:after="0" w:line="360" w:lineRule="auto"/>
            </w:pPr>
            <w:r>
              <w:t>F5</w:t>
            </w:r>
          </w:p>
        </w:tc>
        <w:tc>
          <w:tcPr>
            <w:tcW w:w="1701" w:type="dxa"/>
          </w:tcPr>
          <w:p w14:paraId="23E3CC38" w14:textId="77777777" w:rsidR="00835AE8" w:rsidRDefault="00000000">
            <w:pPr>
              <w:spacing w:after="0" w:line="360" w:lineRule="auto"/>
            </w:pPr>
            <w:proofErr w:type="spellStart"/>
            <w:r>
              <w:t>删除联系人</w:t>
            </w:r>
            <w:proofErr w:type="spellEnd"/>
          </w:p>
        </w:tc>
        <w:tc>
          <w:tcPr>
            <w:tcW w:w="1417" w:type="dxa"/>
          </w:tcPr>
          <w:p w14:paraId="751E4008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  <w:r>
              <w:t>/</w:t>
            </w:r>
            <w:proofErr w:type="spellStart"/>
            <w:r>
              <w:t>按任务要求</w:t>
            </w:r>
            <w:proofErr w:type="spellEnd"/>
          </w:p>
        </w:tc>
        <w:tc>
          <w:tcPr>
            <w:tcW w:w="4536" w:type="dxa"/>
          </w:tcPr>
          <w:p w14:paraId="248B5BE2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按编号删除联系人并更新数据</w:t>
            </w:r>
          </w:p>
        </w:tc>
      </w:tr>
      <w:tr w:rsidR="00835AE8" w14:paraId="65C99901" w14:textId="77777777">
        <w:trPr>
          <w:jc w:val="center"/>
        </w:trPr>
        <w:tc>
          <w:tcPr>
            <w:tcW w:w="1134" w:type="dxa"/>
          </w:tcPr>
          <w:p w14:paraId="5FF03F9F" w14:textId="77777777" w:rsidR="00835AE8" w:rsidRDefault="00000000">
            <w:pPr>
              <w:spacing w:after="0" w:line="360" w:lineRule="auto"/>
            </w:pPr>
            <w:r>
              <w:t>F6</w:t>
            </w:r>
          </w:p>
        </w:tc>
        <w:tc>
          <w:tcPr>
            <w:tcW w:w="1701" w:type="dxa"/>
          </w:tcPr>
          <w:p w14:paraId="1EC5A62F" w14:textId="77777777" w:rsidR="00835AE8" w:rsidRDefault="00000000">
            <w:pPr>
              <w:spacing w:after="0" w:line="360" w:lineRule="auto"/>
            </w:pPr>
            <w:proofErr w:type="spellStart"/>
            <w:r>
              <w:t>修改联系人</w:t>
            </w:r>
            <w:proofErr w:type="spellEnd"/>
          </w:p>
        </w:tc>
        <w:tc>
          <w:tcPr>
            <w:tcW w:w="1417" w:type="dxa"/>
          </w:tcPr>
          <w:p w14:paraId="1F851060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  <w:r>
              <w:t>/</w:t>
            </w:r>
            <w:proofErr w:type="spellStart"/>
            <w:r>
              <w:t>按任务要求</w:t>
            </w:r>
            <w:proofErr w:type="spellEnd"/>
          </w:p>
        </w:tc>
        <w:tc>
          <w:tcPr>
            <w:tcW w:w="4536" w:type="dxa"/>
          </w:tcPr>
          <w:p w14:paraId="4ED1E84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按编号选择并修改联系人信息</w:t>
            </w:r>
          </w:p>
        </w:tc>
      </w:tr>
      <w:tr w:rsidR="00835AE8" w14:paraId="51CBA359" w14:textId="77777777">
        <w:trPr>
          <w:jc w:val="center"/>
        </w:trPr>
        <w:tc>
          <w:tcPr>
            <w:tcW w:w="1134" w:type="dxa"/>
          </w:tcPr>
          <w:p w14:paraId="01FF9CB3" w14:textId="77777777" w:rsidR="00835AE8" w:rsidRDefault="00000000">
            <w:pPr>
              <w:spacing w:after="0" w:line="360" w:lineRule="auto"/>
            </w:pPr>
            <w:r>
              <w:t>F7</w:t>
            </w:r>
          </w:p>
        </w:tc>
        <w:tc>
          <w:tcPr>
            <w:tcW w:w="1701" w:type="dxa"/>
          </w:tcPr>
          <w:p w14:paraId="462B30A1" w14:textId="77777777" w:rsidR="00835AE8" w:rsidRDefault="00000000">
            <w:pPr>
              <w:spacing w:after="0" w:line="360" w:lineRule="auto"/>
            </w:pPr>
            <w:proofErr w:type="spellStart"/>
            <w:r>
              <w:t>联系人排序</w:t>
            </w:r>
            <w:proofErr w:type="spellEnd"/>
          </w:p>
        </w:tc>
        <w:tc>
          <w:tcPr>
            <w:tcW w:w="1417" w:type="dxa"/>
          </w:tcPr>
          <w:p w14:paraId="01F573C6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  <w:r>
              <w:t>/</w:t>
            </w:r>
            <w:proofErr w:type="spellStart"/>
            <w:r>
              <w:t>按任务要求</w:t>
            </w:r>
            <w:proofErr w:type="spellEnd"/>
          </w:p>
        </w:tc>
        <w:tc>
          <w:tcPr>
            <w:tcW w:w="4536" w:type="dxa"/>
          </w:tcPr>
          <w:p w14:paraId="406730E5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按编号、姓名或生日排序</w:t>
            </w:r>
          </w:p>
        </w:tc>
      </w:tr>
      <w:tr w:rsidR="00835AE8" w14:paraId="5B5DA44E" w14:textId="77777777">
        <w:trPr>
          <w:jc w:val="center"/>
        </w:trPr>
        <w:tc>
          <w:tcPr>
            <w:tcW w:w="1134" w:type="dxa"/>
          </w:tcPr>
          <w:p w14:paraId="0C467C3B" w14:textId="77777777" w:rsidR="00835AE8" w:rsidRDefault="00000000">
            <w:pPr>
              <w:spacing w:after="0" w:line="360" w:lineRule="auto"/>
            </w:pPr>
            <w:r>
              <w:t>F8</w:t>
            </w:r>
          </w:p>
        </w:tc>
        <w:tc>
          <w:tcPr>
            <w:tcW w:w="1701" w:type="dxa"/>
          </w:tcPr>
          <w:p w14:paraId="07189052" w14:textId="77777777" w:rsidR="00835AE8" w:rsidRDefault="00000000">
            <w:pPr>
              <w:spacing w:after="0" w:line="360" w:lineRule="auto"/>
            </w:pPr>
            <w:proofErr w:type="spellStart"/>
            <w:r>
              <w:t>生日提醒</w:t>
            </w:r>
            <w:proofErr w:type="spellEnd"/>
          </w:p>
        </w:tc>
        <w:tc>
          <w:tcPr>
            <w:tcW w:w="1417" w:type="dxa"/>
          </w:tcPr>
          <w:p w14:paraId="546545B2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  <w:r>
              <w:t>/</w:t>
            </w:r>
            <w:proofErr w:type="spellStart"/>
            <w:r>
              <w:t>按任务要求</w:t>
            </w:r>
            <w:proofErr w:type="spellEnd"/>
          </w:p>
        </w:tc>
        <w:tc>
          <w:tcPr>
            <w:tcW w:w="4536" w:type="dxa"/>
          </w:tcPr>
          <w:p w14:paraId="4C2FA870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输出未来指定天数内过生日的联系人</w:t>
            </w:r>
          </w:p>
        </w:tc>
      </w:tr>
      <w:tr w:rsidR="00835AE8" w14:paraId="71E846BF" w14:textId="77777777">
        <w:trPr>
          <w:jc w:val="center"/>
        </w:trPr>
        <w:tc>
          <w:tcPr>
            <w:tcW w:w="1134" w:type="dxa"/>
          </w:tcPr>
          <w:p w14:paraId="32753973" w14:textId="77777777" w:rsidR="00835AE8" w:rsidRDefault="00000000">
            <w:pPr>
              <w:spacing w:after="0" w:line="360" w:lineRule="auto"/>
            </w:pPr>
            <w:r>
              <w:t>F9</w:t>
            </w:r>
          </w:p>
        </w:tc>
        <w:tc>
          <w:tcPr>
            <w:tcW w:w="1701" w:type="dxa"/>
          </w:tcPr>
          <w:p w14:paraId="5629C6F2" w14:textId="77777777" w:rsidR="00835AE8" w:rsidRDefault="00000000">
            <w:pPr>
              <w:spacing w:after="0" w:line="360" w:lineRule="auto"/>
            </w:pPr>
            <w:proofErr w:type="spellStart"/>
            <w:r>
              <w:t>文件保存与读取</w:t>
            </w:r>
            <w:proofErr w:type="spellEnd"/>
          </w:p>
        </w:tc>
        <w:tc>
          <w:tcPr>
            <w:tcW w:w="1417" w:type="dxa"/>
          </w:tcPr>
          <w:p w14:paraId="1BC20769" w14:textId="77777777" w:rsidR="00835AE8" w:rsidRDefault="00000000">
            <w:pPr>
              <w:spacing w:after="0" w:line="360" w:lineRule="auto"/>
            </w:pPr>
            <w:proofErr w:type="spellStart"/>
            <w:r>
              <w:t>必做</w:t>
            </w:r>
            <w:proofErr w:type="spellEnd"/>
            <w:r>
              <w:t>/</w:t>
            </w:r>
            <w:proofErr w:type="spellStart"/>
            <w:r>
              <w:t>按任务要求</w:t>
            </w:r>
            <w:proofErr w:type="spellEnd"/>
          </w:p>
        </w:tc>
        <w:tc>
          <w:tcPr>
            <w:tcW w:w="4536" w:type="dxa"/>
          </w:tcPr>
          <w:p w14:paraId="7DA3044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保存并读取联系人数据文件</w:t>
            </w:r>
          </w:p>
        </w:tc>
      </w:tr>
    </w:tbl>
    <w:p w14:paraId="76EF12AE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2.3 </w:t>
      </w:r>
      <w:proofErr w:type="spellStart"/>
      <w:r>
        <w:rPr>
          <w:rFonts w:ascii="SimHei" w:eastAsia="SimHei" w:hAnsi="SimHei"/>
          <w:b w:val="0"/>
        </w:rPr>
        <w:t>数据需求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304"/>
        <w:gridCol w:w="2835"/>
        <w:gridCol w:w="3118"/>
      </w:tblGrid>
      <w:tr w:rsidR="00835AE8" w14:paraId="5F5F5B02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4CACA2C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1304" w:type="dxa"/>
            <w:shd w:val="clear" w:color="auto" w:fill="D9EAF7"/>
            <w:vAlign w:val="center"/>
          </w:tcPr>
          <w:p w14:paraId="15EEB3F2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类型示例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017A0F1A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  <w:tc>
          <w:tcPr>
            <w:tcW w:w="3118" w:type="dxa"/>
            <w:shd w:val="clear" w:color="auto" w:fill="D9EAF7"/>
            <w:vAlign w:val="center"/>
          </w:tcPr>
          <w:p w14:paraId="42A21729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约束</w:t>
            </w:r>
            <w:proofErr w:type="spellEnd"/>
          </w:p>
        </w:tc>
      </w:tr>
      <w:tr w:rsidR="00835AE8" w14:paraId="2D3B40EB" w14:textId="77777777">
        <w:trPr>
          <w:jc w:val="center"/>
        </w:trPr>
        <w:tc>
          <w:tcPr>
            <w:tcW w:w="1247" w:type="dxa"/>
          </w:tcPr>
          <w:p w14:paraId="68333C3B" w14:textId="77777777" w:rsidR="00835AE8" w:rsidRDefault="00000000">
            <w:pPr>
              <w:spacing w:after="0" w:line="360" w:lineRule="auto"/>
            </w:pPr>
            <w:r>
              <w:t>id</w:t>
            </w:r>
          </w:p>
        </w:tc>
        <w:tc>
          <w:tcPr>
            <w:tcW w:w="1304" w:type="dxa"/>
          </w:tcPr>
          <w:p w14:paraId="109AA1D7" w14:textId="77777777" w:rsidR="00835AE8" w:rsidRDefault="00000000">
            <w:pPr>
              <w:spacing w:after="0" w:line="360" w:lineRule="auto"/>
            </w:pPr>
            <w:r>
              <w:t>int</w:t>
            </w:r>
          </w:p>
        </w:tc>
        <w:tc>
          <w:tcPr>
            <w:tcW w:w="2835" w:type="dxa"/>
          </w:tcPr>
          <w:p w14:paraId="173F78FE" w14:textId="77777777" w:rsidR="00835AE8" w:rsidRDefault="00000000">
            <w:pPr>
              <w:spacing w:after="0" w:line="360" w:lineRule="auto"/>
            </w:pPr>
            <w:proofErr w:type="spellStart"/>
            <w:r>
              <w:t>联系人唯一编号</w:t>
            </w:r>
            <w:proofErr w:type="spellEnd"/>
          </w:p>
        </w:tc>
        <w:tc>
          <w:tcPr>
            <w:tcW w:w="3118" w:type="dxa"/>
          </w:tcPr>
          <w:p w14:paraId="7911717A" w14:textId="77777777" w:rsidR="00835AE8" w:rsidRDefault="00000000">
            <w:pPr>
              <w:spacing w:after="0" w:line="360" w:lineRule="auto"/>
            </w:pPr>
            <w:proofErr w:type="spellStart"/>
            <w:r>
              <w:t>不得重复</w:t>
            </w:r>
            <w:proofErr w:type="spellEnd"/>
          </w:p>
        </w:tc>
      </w:tr>
      <w:tr w:rsidR="00835AE8" w14:paraId="3152AACA" w14:textId="77777777">
        <w:trPr>
          <w:jc w:val="center"/>
        </w:trPr>
        <w:tc>
          <w:tcPr>
            <w:tcW w:w="1247" w:type="dxa"/>
          </w:tcPr>
          <w:p w14:paraId="55364AEA" w14:textId="77777777" w:rsidR="00835AE8" w:rsidRDefault="00000000">
            <w:pPr>
              <w:spacing w:after="0" w:line="360" w:lineRule="auto"/>
            </w:pPr>
            <w:r>
              <w:lastRenderedPageBreak/>
              <w:t>name</w:t>
            </w:r>
          </w:p>
        </w:tc>
        <w:tc>
          <w:tcPr>
            <w:tcW w:w="1304" w:type="dxa"/>
          </w:tcPr>
          <w:p w14:paraId="1EE4E128" w14:textId="77777777" w:rsidR="00835AE8" w:rsidRDefault="00000000">
            <w:pPr>
              <w:spacing w:after="0" w:line="360" w:lineRule="auto"/>
            </w:pPr>
            <w:r>
              <w:t>string</w:t>
            </w:r>
          </w:p>
        </w:tc>
        <w:tc>
          <w:tcPr>
            <w:tcW w:w="2835" w:type="dxa"/>
          </w:tcPr>
          <w:p w14:paraId="4D9E6F75" w14:textId="77777777" w:rsidR="00835AE8" w:rsidRDefault="00000000">
            <w:pPr>
              <w:spacing w:after="0" w:line="360" w:lineRule="auto"/>
            </w:pPr>
            <w:proofErr w:type="spellStart"/>
            <w:r>
              <w:t>姓名</w:t>
            </w:r>
            <w:proofErr w:type="spellEnd"/>
          </w:p>
        </w:tc>
        <w:tc>
          <w:tcPr>
            <w:tcW w:w="3118" w:type="dxa"/>
          </w:tcPr>
          <w:p w14:paraId="5226B09F" w14:textId="77777777" w:rsidR="00835AE8" w:rsidRDefault="00000000">
            <w:pPr>
              <w:spacing w:after="0" w:line="360" w:lineRule="auto"/>
            </w:pPr>
            <w:proofErr w:type="spellStart"/>
            <w:r>
              <w:t>不能为空</w:t>
            </w:r>
            <w:proofErr w:type="spellEnd"/>
          </w:p>
        </w:tc>
      </w:tr>
      <w:tr w:rsidR="00835AE8" w14:paraId="318EF41C" w14:textId="77777777">
        <w:trPr>
          <w:jc w:val="center"/>
        </w:trPr>
        <w:tc>
          <w:tcPr>
            <w:tcW w:w="1247" w:type="dxa"/>
          </w:tcPr>
          <w:p w14:paraId="4B6ED7DB" w14:textId="77777777" w:rsidR="00835AE8" w:rsidRDefault="00000000">
            <w:pPr>
              <w:spacing w:after="0" w:line="360" w:lineRule="auto"/>
            </w:pPr>
            <w:r>
              <w:t>gender</w:t>
            </w:r>
          </w:p>
        </w:tc>
        <w:tc>
          <w:tcPr>
            <w:tcW w:w="1304" w:type="dxa"/>
          </w:tcPr>
          <w:p w14:paraId="765BC98B" w14:textId="77777777" w:rsidR="00835AE8" w:rsidRDefault="00000000">
            <w:pPr>
              <w:spacing w:after="0" w:line="360" w:lineRule="auto"/>
            </w:pPr>
            <w:r>
              <w:t>string</w:t>
            </w:r>
          </w:p>
        </w:tc>
        <w:tc>
          <w:tcPr>
            <w:tcW w:w="2835" w:type="dxa"/>
          </w:tcPr>
          <w:p w14:paraId="3A4FC34C" w14:textId="77777777" w:rsidR="00835AE8" w:rsidRDefault="00000000">
            <w:pPr>
              <w:spacing w:after="0" w:line="360" w:lineRule="auto"/>
            </w:pPr>
            <w:proofErr w:type="spellStart"/>
            <w:r>
              <w:t>性别</w:t>
            </w:r>
            <w:proofErr w:type="spellEnd"/>
          </w:p>
        </w:tc>
        <w:tc>
          <w:tcPr>
            <w:tcW w:w="3118" w:type="dxa"/>
          </w:tcPr>
          <w:p w14:paraId="2104005F" w14:textId="77777777" w:rsidR="00835AE8" w:rsidRDefault="00000000">
            <w:pPr>
              <w:spacing w:after="0" w:line="360" w:lineRule="auto"/>
            </w:pPr>
            <w:r>
              <w:t>男/女/</w:t>
            </w:r>
            <w:proofErr w:type="spellStart"/>
            <w:r>
              <w:t>其他</w:t>
            </w:r>
            <w:proofErr w:type="spellEnd"/>
          </w:p>
        </w:tc>
      </w:tr>
      <w:tr w:rsidR="00835AE8" w14:paraId="1FDF2DF4" w14:textId="77777777">
        <w:trPr>
          <w:jc w:val="center"/>
        </w:trPr>
        <w:tc>
          <w:tcPr>
            <w:tcW w:w="1247" w:type="dxa"/>
          </w:tcPr>
          <w:p w14:paraId="5437A778" w14:textId="77777777" w:rsidR="00835AE8" w:rsidRDefault="00000000">
            <w:pPr>
              <w:spacing w:after="0" w:line="360" w:lineRule="auto"/>
            </w:pPr>
            <w:r>
              <w:t>phone</w:t>
            </w:r>
          </w:p>
        </w:tc>
        <w:tc>
          <w:tcPr>
            <w:tcW w:w="1304" w:type="dxa"/>
          </w:tcPr>
          <w:p w14:paraId="76208380" w14:textId="77777777" w:rsidR="00835AE8" w:rsidRDefault="00000000">
            <w:pPr>
              <w:spacing w:after="0" w:line="360" w:lineRule="auto"/>
            </w:pPr>
            <w:r>
              <w:t>string</w:t>
            </w:r>
          </w:p>
        </w:tc>
        <w:tc>
          <w:tcPr>
            <w:tcW w:w="2835" w:type="dxa"/>
          </w:tcPr>
          <w:p w14:paraId="5861CEB1" w14:textId="77777777" w:rsidR="00835AE8" w:rsidRDefault="00000000">
            <w:pPr>
              <w:spacing w:after="0" w:line="360" w:lineRule="auto"/>
            </w:pPr>
            <w:proofErr w:type="spellStart"/>
            <w:r>
              <w:t>手机号</w:t>
            </w:r>
            <w:proofErr w:type="spellEnd"/>
          </w:p>
        </w:tc>
        <w:tc>
          <w:tcPr>
            <w:tcW w:w="3118" w:type="dxa"/>
          </w:tcPr>
          <w:p w14:paraId="3B434C9E" w14:textId="77777777" w:rsidR="00835AE8" w:rsidRDefault="00000000">
            <w:pPr>
              <w:spacing w:after="0" w:line="360" w:lineRule="auto"/>
            </w:pPr>
            <w:r>
              <w:t>建议11位数字</w:t>
            </w:r>
          </w:p>
        </w:tc>
      </w:tr>
      <w:tr w:rsidR="00835AE8" w14:paraId="1E65C01A" w14:textId="77777777">
        <w:trPr>
          <w:jc w:val="center"/>
        </w:trPr>
        <w:tc>
          <w:tcPr>
            <w:tcW w:w="1247" w:type="dxa"/>
          </w:tcPr>
          <w:p w14:paraId="4FF2BA56" w14:textId="77777777" w:rsidR="00835AE8" w:rsidRDefault="00000000">
            <w:pPr>
              <w:spacing w:after="0" w:line="360" w:lineRule="auto"/>
            </w:pPr>
            <w:r>
              <w:t>type</w:t>
            </w:r>
          </w:p>
        </w:tc>
        <w:tc>
          <w:tcPr>
            <w:tcW w:w="1304" w:type="dxa"/>
          </w:tcPr>
          <w:p w14:paraId="2DE36722" w14:textId="77777777" w:rsidR="00835AE8" w:rsidRDefault="00000000">
            <w:pPr>
              <w:spacing w:after="0" w:line="360" w:lineRule="auto"/>
            </w:pPr>
            <w:r>
              <w:t>string</w:t>
            </w:r>
          </w:p>
        </w:tc>
        <w:tc>
          <w:tcPr>
            <w:tcW w:w="2835" w:type="dxa"/>
          </w:tcPr>
          <w:p w14:paraId="07F860CA" w14:textId="77777777" w:rsidR="00835AE8" w:rsidRDefault="00000000">
            <w:pPr>
              <w:spacing w:after="0" w:line="360" w:lineRule="auto"/>
            </w:pPr>
            <w:proofErr w:type="spellStart"/>
            <w:r>
              <w:t>类别</w:t>
            </w:r>
            <w:proofErr w:type="spellEnd"/>
          </w:p>
        </w:tc>
        <w:tc>
          <w:tcPr>
            <w:tcW w:w="3118" w:type="dxa"/>
          </w:tcPr>
          <w:p w14:paraId="5EA5EC43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同学/教师/家人/社团/其他</w:t>
            </w:r>
          </w:p>
        </w:tc>
      </w:tr>
      <w:tr w:rsidR="00835AE8" w14:paraId="2A825DD0" w14:textId="77777777">
        <w:trPr>
          <w:jc w:val="center"/>
        </w:trPr>
        <w:tc>
          <w:tcPr>
            <w:tcW w:w="1247" w:type="dxa"/>
          </w:tcPr>
          <w:p w14:paraId="40875F4A" w14:textId="77777777" w:rsidR="00835AE8" w:rsidRDefault="00000000">
            <w:pPr>
              <w:spacing w:after="0" w:line="360" w:lineRule="auto"/>
            </w:pPr>
            <w:r>
              <w:t>birthday</w:t>
            </w:r>
          </w:p>
        </w:tc>
        <w:tc>
          <w:tcPr>
            <w:tcW w:w="1304" w:type="dxa"/>
          </w:tcPr>
          <w:p w14:paraId="245F7C6A" w14:textId="77777777" w:rsidR="00835AE8" w:rsidRDefault="00000000">
            <w:pPr>
              <w:spacing w:after="0"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7E34C2E0" w14:textId="77777777" w:rsidR="00835AE8" w:rsidRDefault="00000000">
            <w:pPr>
              <w:spacing w:after="0" w:line="360" w:lineRule="auto"/>
            </w:pPr>
            <w:proofErr w:type="spellStart"/>
            <w:r>
              <w:t>出生日期</w:t>
            </w:r>
            <w:proofErr w:type="spellEnd"/>
          </w:p>
        </w:tc>
        <w:tc>
          <w:tcPr>
            <w:tcW w:w="3118" w:type="dxa"/>
          </w:tcPr>
          <w:p w14:paraId="4924F972" w14:textId="77777777" w:rsidR="00835AE8" w:rsidRDefault="00000000">
            <w:pPr>
              <w:spacing w:after="0" w:line="360" w:lineRule="auto"/>
            </w:pPr>
            <w:proofErr w:type="spellStart"/>
            <w:r>
              <w:t>Year、Month、Day必须合法</w:t>
            </w:r>
            <w:proofErr w:type="spellEnd"/>
          </w:p>
        </w:tc>
      </w:tr>
      <w:tr w:rsidR="00835AE8" w14:paraId="4C8614DD" w14:textId="77777777">
        <w:trPr>
          <w:jc w:val="center"/>
        </w:trPr>
        <w:tc>
          <w:tcPr>
            <w:tcW w:w="1247" w:type="dxa"/>
          </w:tcPr>
          <w:p w14:paraId="6655AE68" w14:textId="77777777" w:rsidR="00835AE8" w:rsidRDefault="00000000">
            <w:pPr>
              <w:spacing w:after="0" w:line="360" w:lineRule="auto"/>
            </w:pPr>
            <w:r>
              <w:t>address</w:t>
            </w:r>
          </w:p>
        </w:tc>
        <w:tc>
          <w:tcPr>
            <w:tcW w:w="1304" w:type="dxa"/>
          </w:tcPr>
          <w:p w14:paraId="0010AE51" w14:textId="77777777" w:rsidR="00835AE8" w:rsidRDefault="00000000">
            <w:pPr>
              <w:spacing w:after="0" w:line="360" w:lineRule="auto"/>
            </w:pPr>
            <w:r>
              <w:t>string</w:t>
            </w:r>
          </w:p>
        </w:tc>
        <w:tc>
          <w:tcPr>
            <w:tcW w:w="2835" w:type="dxa"/>
          </w:tcPr>
          <w:p w14:paraId="1AFC076F" w14:textId="77777777" w:rsidR="00835AE8" w:rsidRDefault="00000000">
            <w:pPr>
              <w:spacing w:after="0" w:line="360" w:lineRule="auto"/>
            </w:pPr>
            <w:proofErr w:type="spellStart"/>
            <w:r>
              <w:t>地址</w:t>
            </w:r>
            <w:proofErr w:type="spellEnd"/>
          </w:p>
        </w:tc>
        <w:tc>
          <w:tcPr>
            <w:tcW w:w="3118" w:type="dxa"/>
          </w:tcPr>
          <w:p w14:paraId="51B5F508" w14:textId="77777777" w:rsidR="00835AE8" w:rsidRDefault="00000000">
            <w:pPr>
              <w:spacing w:after="0" w:line="360" w:lineRule="auto"/>
            </w:pPr>
            <w:proofErr w:type="spellStart"/>
            <w:r>
              <w:t>可为空</w:t>
            </w:r>
            <w:proofErr w:type="spellEnd"/>
          </w:p>
        </w:tc>
      </w:tr>
      <w:tr w:rsidR="00835AE8" w14:paraId="5C53C6F0" w14:textId="77777777">
        <w:trPr>
          <w:jc w:val="center"/>
        </w:trPr>
        <w:tc>
          <w:tcPr>
            <w:tcW w:w="1247" w:type="dxa"/>
          </w:tcPr>
          <w:p w14:paraId="4EDB3DC6" w14:textId="77777777" w:rsidR="00835AE8" w:rsidRDefault="00000000">
            <w:pPr>
              <w:spacing w:after="0" w:line="360" w:lineRule="auto"/>
            </w:pPr>
            <w:r>
              <w:t>note</w:t>
            </w:r>
          </w:p>
        </w:tc>
        <w:tc>
          <w:tcPr>
            <w:tcW w:w="1304" w:type="dxa"/>
          </w:tcPr>
          <w:p w14:paraId="4BDDA674" w14:textId="77777777" w:rsidR="00835AE8" w:rsidRDefault="00000000">
            <w:pPr>
              <w:spacing w:after="0" w:line="360" w:lineRule="auto"/>
            </w:pPr>
            <w:r>
              <w:t>string</w:t>
            </w:r>
          </w:p>
        </w:tc>
        <w:tc>
          <w:tcPr>
            <w:tcW w:w="2835" w:type="dxa"/>
          </w:tcPr>
          <w:p w14:paraId="11477B99" w14:textId="77777777" w:rsidR="00835AE8" w:rsidRDefault="00000000">
            <w:pPr>
              <w:spacing w:after="0" w:line="360" w:lineRule="auto"/>
            </w:pPr>
            <w:proofErr w:type="spellStart"/>
            <w:r>
              <w:t>备注</w:t>
            </w:r>
            <w:proofErr w:type="spellEnd"/>
          </w:p>
        </w:tc>
        <w:tc>
          <w:tcPr>
            <w:tcW w:w="3118" w:type="dxa"/>
          </w:tcPr>
          <w:p w14:paraId="7E5D4CAF" w14:textId="77777777" w:rsidR="00835AE8" w:rsidRDefault="00000000">
            <w:pPr>
              <w:spacing w:after="0" w:line="360" w:lineRule="auto"/>
            </w:pPr>
            <w:proofErr w:type="spellStart"/>
            <w:r>
              <w:t>可为空</w:t>
            </w:r>
            <w:proofErr w:type="spellEnd"/>
          </w:p>
        </w:tc>
      </w:tr>
    </w:tbl>
    <w:p w14:paraId="1503DEA6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2.4 </w:t>
      </w:r>
      <w:proofErr w:type="spellStart"/>
      <w:r>
        <w:rPr>
          <w:rFonts w:ascii="SimHei" w:eastAsia="SimHei" w:hAnsi="SimHei"/>
          <w:b w:val="0"/>
        </w:rPr>
        <w:t>输入输出要求</w:t>
      </w:r>
      <w:proofErr w:type="spellEnd"/>
    </w:p>
    <w:p w14:paraId="50814AA3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示例：系统通过菜单接收用户选择；添加联系人时依次输入编号、姓名、手机号、类别、出生日期等；查询、排序和生日提醒功能执行后应在控制台输出清晰结果。</w:t>
      </w:r>
    </w:p>
    <w:p w14:paraId="0B19423C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2.5 </w:t>
      </w:r>
      <w:proofErr w:type="spellStart"/>
      <w:r>
        <w:rPr>
          <w:rFonts w:ascii="SimHei" w:eastAsia="SimHei" w:hAnsi="SimHei"/>
          <w:b w:val="0"/>
        </w:rPr>
        <w:t>异常处理要求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70"/>
      </w:tblGrid>
      <w:tr w:rsidR="00835AE8" w14:paraId="08713D02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30EA44D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异常情况</w:t>
            </w:r>
            <w:proofErr w:type="spellEnd"/>
          </w:p>
        </w:tc>
        <w:tc>
          <w:tcPr>
            <w:tcW w:w="5670" w:type="dxa"/>
            <w:shd w:val="clear" w:color="auto" w:fill="D9EAF7"/>
            <w:vAlign w:val="center"/>
          </w:tcPr>
          <w:p w14:paraId="43C21A21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处理要求</w:t>
            </w:r>
            <w:proofErr w:type="spellEnd"/>
          </w:p>
        </w:tc>
      </w:tr>
      <w:tr w:rsidR="00835AE8" w14:paraId="3A259E83" w14:textId="77777777">
        <w:trPr>
          <w:jc w:val="center"/>
        </w:trPr>
        <w:tc>
          <w:tcPr>
            <w:tcW w:w="2835" w:type="dxa"/>
          </w:tcPr>
          <w:p w14:paraId="7B3E211B" w14:textId="77777777" w:rsidR="00835AE8" w:rsidRDefault="00000000">
            <w:pPr>
              <w:spacing w:after="0" w:line="360" w:lineRule="auto"/>
            </w:pPr>
            <w:proofErr w:type="spellStart"/>
            <w:r>
              <w:t>菜单输入非法</w:t>
            </w:r>
            <w:proofErr w:type="spellEnd"/>
          </w:p>
        </w:tc>
        <w:tc>
          <w:tcPr>
            <w:tcW w:w="5670" w:type="dxa"/>
          </w:tcPr>
          <w:p w14:paraId="19890F8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提示“输入错误，请重新选择”，不应导致程序崩溃</w:t>
            </w:r>
          </w:p>
        </w:tc>
      </w:tr>
      <w:tr w:rsidR="00835AE8" w14:paraId="465E1040" w14:textId="77777777">
        <w:trPr>
          <w:jc w:val="center"/>
        </w:trPr>
        <w:tc>
          <w:tcPr>
            <w:tcW w:w="2835" w:type="dxa"/>
          </w:tcPr>
          <w:p w14:paraId="503ED3B7" w14:textId="77777777" w:rsidR="00835AE8" w:rsidRDefault="00000000">
            <w:pPr>
              <w:spacing w:after="0" w:line="360" w:lineRule="auto"/>
            </w:pPr>
            <w:proofErr w:type="spellStart"/>
            <w:r>
              <w:t>联系人编号重复</w:t>
            </w:r>
            <w:proofErr w:type="spellEnd"/>
          </w:p>
        </w:tc>
        <w:tc>
          <w:tcPr>
            <w:tcW w:w="5670" w:type="dxa"/>
          </w:tcPr>
          <w:p w14:paraId="154D024D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拒绝添加，并提示编号已存在</w:t>
            </w:r>
          </w:p>
        </w:tc>
      </w:tr>
      <w:tr w:rsidR="00835AE8" w14:paraId="3AC99BF6" w14:textId="77777777">
        <w:trPr>
          <w:jc w:val="center"/>
        </w:trPr>
        <w:tc>
          <w:tcPr>
            <w:tcW w:w="2835" w:type="dxa"/>
          </w:tcPr>
          <w:p w14:paraId="21A23DA5" w14:textId="77777777" w:rsidR="00835AE8" w:rsidRDefault="00000000">
            <w:pPr>
              <w:spacing w:after="0" w:line="360" w:lineRule="auto"/>
            </w:pPr>
            <w:proofErr w:type="spellStart"/>
            <w:r>
              <w:t>手机号格式错误</w:t>
            </w:r>
            <w:proofErr w:type="spellEnd"/>
          </w:p>
        </w:tc>
        <w:tc>
          <w:tcPr>
            <w:tcW w:w="5670" w:type="dxa"/>
          </w:tcPr>
          <w:p w14:paraId="6823A6F9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提示重新输入或拒绝保存</w:t>
            </w:r>
          </w:p>
        </w:tc>
      </w:tr>
      <w:tr w:rsidR="00835AE8" w14:paraId="3AA1159A" w14:textId="77777777">
        <w:trPr>
          <w:jc w:val="center"/>
        </w:trPr>
        <w:tc>
          <w:tcPr>
            <w:tcW w:w="2835" w:type="dxa"/>
          </w:tcPr>
          <w:p w14:paraId="63710FB8" w14:textId="77777777" w:rsidR="00835AE8" w:rsidRDefault="00000000">
            <w:pPr>
              <w:spacing w:after="0" w:line="360" w:lineRule="auto"/>
            </w:pPr>
            <w:proofErr w:type="spellStart"/>
            <w:r>
              <w:t>日期非法</w:t>
            </w:r>
            <w:proofErr w:type="spellEnd"/>
          </w:p>
        </w:tc>
        <w:tc>
          <w:tcPr>
            <w:tcW w:w="5670" w:type="dxa"/>
          </w:tcPr>
          <w:p w14:paraId="03750081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提示日期不合法，例如非闰年的2月29日</w:t>
            </w:r>
          </w:p>
        </w:tc>
      </w:tr>
      <w:tr w:rsidR="00835AE8" w14:paraId="054ED131" w14:textId="77777777">
        <w:trPr>
          <w:jc w:val="center"/>
        </w:trPr>
        <w:tc>
          <w:tcPr>
            <w:tcW w:w="2835" w:type="dxa"/>
          </w:tcPr>
          <w:p w14:paraId="50C68C63" w14:textId="77777777" w:rsidR="00835AE8" w:rsidRDefault="00000000">
            <w:pPr>
              <w:spacing w:after="0" w:line="360" w:lineRule="auto"/>
            </w:pPr>
            <w:proofErr w:type="spellStart"/>
            <w:r>
              <w:t>空通讯录查询或排序</w:t>
            </w:r>
            <w:proofErr w:type="spellEnd"/>
          </w:p>
        </w:tc>
        <w:tc>
          <w:tcPr>
            <w:tcW w:w="5670" w:type="dxa"/>
          </w:tcPr>
          <w:p w14:paraId="6C048AD4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提示当前无联系人数据</w:t>
            </w:r>
          </w:p>
        </w:tc>
      </w:tr>
      <w:tr w:rsidR="00835AE8" w14:paraId="6D25CDF8" w14:textId="77777777">
        <w:trPr>
          <w:jc w:val="center"/>
        </w:trPr>
        <w:tc>
          <w:tcPr>
            <w:tcW w:w="2835" w:type="dxa"/>
          </w:tcPr>
          <w:p w14:paraId="3BBC071D" w14:textId="77777777" w:rsidR="00835AE8" w:rsidRDefault="00000000">
            <w:pPr>
              <w:spacing w:after="0" w:line="360" w:lineRule="auto"/>
            </w:pPr>
            <w:proofErr w:type="spellStart"/>
            <w:r>
              <w:t>文件打开失败</w:t>
            </w:r>
            <w:proofErr w:type="spellEnd"/>
          </w:p>
        </w:tc>
        <w:tc>
          <w:tcPr>
            <w:tcW w:w="5670" w:type="dxa"/>
          </w:tcPr>
          <w:p w14:paraId="3769B3D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提示文件不存在或读取失败</w:t>
            </w:r>
          </w:p>
        </w:tc>
      </w:tr>
    </w:tbl>
    <w:p w14:paraId="5E5B9522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3. </w:t>
      </w:r>
      <w:proofErr w:type="spellStart"/>
      <w:r>
        <w:rPr>
          <w:rFonts w:ascii="SimHei" w:eastAsia="SimHei" w:hAnsi="SimHei"/>
          <w:b w:val="0"/>
          <w:sz w:val="30"/>
        </w:rPr>
        <w:t>概要设计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7B0EB235" w14:textId="77777777">
        <w:trPr>
          <w:jc w:val="center"/>
        </w:trPr>
        <w:tc>
          <w:tcPr>
            <w:tcW w:w="9576" w:type="dxa"/>
            <w:shd w:val="clear" w:color="auto" w:fill="F2F2F2"/>
            <w:vAlign w:val="center"/>
          </w:tcPr>
          <w:p w14:paraId="7A7524B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本部分说明系统总体结构。可以用文字、表格或简单功能模块</w:t>
            </w:r>
            <w:r>
              <w:rPr>
                <w:rFonts w:hint="eastAsia"/>
                <w:sz w:val="20"/>
                <w:lang w:eastAsia="zh-CN"/>
              </w:rPr>
              <w:t>、</w:t>
            </w:r>
            <w:proofErr w:type="spellStart"/>
            <w:r>
              <w:rPr>
                <w:rFonts w:hint="eastAsia"/>
                <w:sz w:val="20"/>
                <w:lang w:eastAsia="zh-CN"/>
              </w:rPr>
              <w:t>UML</w:t>
            </w:r>
            <w:proofErr w:type="spellEnd"/>
            <w:r>
              <w:rPr>
                <w:sz w:val="20"/>
                <w:lang w:eastAsia="zh-CN"/>
              </w:rPr>
              <w:t>图描述。</w:t>
            </w:r>
          </w:p>
        </w:tc>
      </w:tr>
    </w:tbl>
    <w:p w14:paraId="7DD795C2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3.1 </w:t>
      </w:r>
      <w:proofErr w:type="spellStart"/>
      <w:r>
        <w:rPr>
          <w:rFonts w:ascii="SimHei" w:eastAsia="SimHei" w:hAnsi="SimHei"/>
          <w:b w:val="0"/>
        </w:rPr>
        <w:t>系统功能模块图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5A496CFE" w14:textId="77777777">
        <w:trPr>
          <w:jc w:val="center"/>
        </w:trPr>
        <w:tc>
          <w:tcPr>
            <w:tcW w:w="9576" w:type="dxa"/>
            <w:shd w:val="clear" w:color="auto" w:fill="F7F7F7"/>
            <w:vAlign w:val="center"/>
          </w:tcPr>
          <w:p w14:paraId="52993314" w14:textId="77777777" w:rsidR="00835AE8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Consolas" w:hAnsi="Consolas"/>
                <w:sz w:val="18"/>
                <w:lang w:eastAsia="zh-CN"/>
              </w:rPr>
              <w:t>校园通讯录管理系统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├─ </w:t>
            </w:r>
            <w:r>
              <w:rPr>
                <w:rFonts w:ascii="Consolas" w:hAnsi="Consolas"/>
                <w:sz w:val="18"/>
                <w:lang w:eastAsia="zh-CN"/>
              </w:rPr>
              <w:t>联系人管理模块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添加联系人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删除联系人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修改联系人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└─ </w:t>
            </w:r>
            <w:r>
              <w:rPr>
                <w:rFonts w:ascii="Consolas" w:hAnsi="Consolas"/>
                <w:sz w:val="18"/>
                <w:lang w:eastAsia="zh-CN"/>
              </w:rPr>
              <w:t>显示联系人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├─ </w:t>
            </w:r>
            <w:r>
              <w:rPr>
                <w:rFonts w:ascii="Consolas" w:hAnsi="Consolas"/>
                <w:sz w:val="18"/>
                <w:lang w:eastAsia="zh-CN"/>
              </w:rPr>
              <w:t>查询与排序模块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按姓名查询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按手机号查询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└─ </w:t>
            </w:r>
            <w:r>
              <w:rPr>
                <w:rFonts w:ascii="Consolas" w:hAnsi="Consolas"/>
                <w:sz w:val="18"/>
                <w:lang w:eastAsia="zh-CN"/>
              </w:rPr>
              <w:t>联系人排序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├─ </w:t>
            </w:r>
            <w:r>
              <w:rPr>
                <w:rFonts w:ascii="Consolas" w:hAnsi="Consolas"/>
                <w:sz w:val="18"/>
                <w:lang w:eastAsia="zh-CN"/>
              </w:rPr>
              <w:t>日期处理模块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日期合法性判断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├─ </w:t>
            </w:r>
            <w:r>
              <w:rPr>
                <w:rFonts w:ascii="Consolas" w:hAnsi="Consolas"/>
                <w:sz w:val="18"/>
                <w:lang w:eastAsia="zh-CN"/>
              </w:rPr>
              <w:t>年龄计算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│  └─ </w:t>
            </w:r>
            <w:r>
              <w:rPr>
                <w:rFonts w:ascii="Consolas" w:hAnsi="Consolas"/>
                <w:sz w:val="18"/>
                <w:lang w:eastAsia="zh-CN"/>
              </w:rPr>
              <w:t>生日提醒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└─ </w:t>
            </w:r>
            <w:r>
              <w:rPr>
                <w:rFonts w:ascii="Consolas" w:hAnsi="Consolas"/>
                <w:sz w:val="18"/>
                <w:lang w:eastAsia="zh-CN"/>
              </w:rPr>
              <w:t>文件管理模块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  ├─ </w:t>
            </w:r>
            <w:r>
              <w:rPr>
                <w:rFonts w:ascii="Consolas" w:hAnsi="Consolas"/>
                <w:sz w:val="18"/>
                <w:lang w:eastAsia="zh-CN"/>
              </w:rPr>
              <w:t>保存联系人数据</w:t>
            </w:r>
            <w:r>
              <w:rPr>
                <w:rFonts w:ascii="Consolas" w:hAnsi="Consolas"/>
                <w:sz w:val="18"/>
                <w:lang w:eastAsia="zh-CN"/>
              </w:rPr>
              <w:br/>
              <w:t xml:space="preserve">   └─ </w:t>
            </w:r>
            <w:r>
              <w:rPr>
                <w:rFonts w:ascii="Consolas" w:hAnsi="Consolas"/>
                <w:sz w:val="18"/>
                <w:lang w:eastAsia="zh-CN"/>
              </w:rPr>
              <w:t>读取联系人数据</w:t>
            </w:r>
          </w:p>
        </w:tc>
      </w:tr>
    </w:tbl>
    <w:p w14:paraId="4DE7273C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lastRenderedPageBreak/>
        <w:t xml:space="preserve">3.2 </w:t>
      </w:r>
      <w:proofErr w:type="spellStart"/>
      <w:r>
        <w:rPr>
          <w:rFonts w:ascii="SimHei" w:eastAsia="SimHei" w:hAnsi="SimHei"/>
          <w:b w:val="0"/>
        </w:rPr>
        <w:t>主要类或结构体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835AE8" w14:paraId="27ECB5E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D91645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类名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结构体名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E381701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主要成员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68D75535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主要职责</w:t>
            </w:r>
            <w:proofErr w:type="spellEnd"/>
          </w:p>
        </w:tc>
      </w:tr>
      <w:tr w:rsidR="00835AE8" w14:paraId="2518ABA2" w14:textId="77777777">
        <w:trPr>
          <w:jc w:val="center"/>
        </w:trPr>
        <w:tc>
          <w:tcPr>
            <w:tcW w:w="1701" w:type="dxa"/>
          </w:tcPr>
          <w:p w14:paraId="3F0B7573" w14:textId="77777777" w:rsidR="00835AE8" w:rsidRDefault="00000000">
            <w:pPr>
              <w:spacing w:after="0"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5A59365" w14:textId="77777777" w:rsidR="00835AE8" w:rsidRDefault="00000000">
            <w:pPr>
              <w:spacing w:after="0" w:line="360" w:lineRule="auto"/>
            </w:pPr>
            <w:r>
              <w:t>year, month, day</w:t>
            </w:r>
          </w:p>
        </w:tc>
        <w:tc>
          <w:tcPr>
            <w:tcW w:w="3969" w:type="dxa"/>
          </w:tcPr>
          <w:p w14:paraId="2C1462A2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封装日期数据，提供合法性判断、年龄计算、生日提醒辅助计算</w:t>
            </w:r>
          </w:p>
        </w:tc>
      </w:tr>
      <w:tr w:rsidR="00835AE8" w14:paraId="6EF8D708" w14:textId="77777777">
        <w:trPr>
          <w:jc w:val="center"/>
        </w:trPr>
        <w:tc>
          <w:tcPr>
            <w:tcW w:w="1701" w:type="dxa"/>
          </w:tcPr>
          <w:p w14:paraId="3E7D23F8" w14:textId="77777777" w:rsidR="00835AE8" w:rsidRDefault="00000000">
            <w:pPr>
              <w:spacing w:after="0" w:line="360" w:lineRule="auto"/>
            </w:pPr>
            <w:r>
              <w:t>Contact</w:t>
            </w:r>
          </w:p>
        </w:tc>
        <w:tc>
          <w:tcPr>
            <w:tcW w:w="2835" w:type="dxa"/>
          </w:tcPr>
          <w:p w14:paraId="61D9AAD2" w14:textId="77777777" w:rsidR="00835AE8" w:rsidRDefault="00000000">
            <w:pPr>
              <w:spacing w:after="0" w:line="360" w:lineRule="auto"/>
            </w:pPr>
            <w:r>
              <w:t>id, name, phone, type, birthday</w:t>
            </w:r>
          </w:p>
        </w:tc>
        <w:tc>
          <w:tcPr>
            <w:tcW w:w="3969" w:type="dxa"/>
          </w:tcPr>
          <w:p w14:paraId="767B304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封装单个联系人信息，提供输入、显示和匹配函数</w:t>
            </w:r>
          </w:p>
        </w:tc>
      </w:tr>
      <w:tr w:rsidR="00835AE8" w14:paraId="43FC8245" w14:textId="77777777">
        <w:trPr>
          <w:jc w:val="center"/>
        </w:trPr>
        <w:tc>
          <w:tcPr>
            <w:tcW w:w="1701" w:type="dxa"/>
          </w:tcPr>
          <w:p w14:paraId="5B5E3EAC" w14:textId="77777777" w:rsidR="00835AE8" w:rsidRDefault="00000000">
            <w:pPr>
              <w:spacing w:after="0" w:line="360" w:lineRule="auto"/>
            </w:pPr>
            <w:proofErr w:type="spellStart"/>
            <w:r>
              <w:t>ContactBook</w:t>
            </w:r>
            <w:proofErr w:type="spellEnd"/>
          </w:p>
        </w:tc>
        <w:tc>
          <w:tcPr>
            <w:tcW w:w="2835" w:type="dxa"/>
          </w:tcPr>
          <w:p w14:paraId="4997348F" w14:textId="77777777" w:rsidR="00835AE8" w:rsidRDefault="00000000">
            <w:pPr>
              <w:spacing w:after="0" w:line="360" w:lineRule="auto"/>
            </w:pPr>
            <w:r>
              <w:t>contacts, count</w:t>
            </w:r>
          </w:p>
        </w:tc>
        <w:tc>
          <w:tcPr>
            <w:tcW w:w="3969" w:type="dxa"/>
          </w:tcPr>
          <w:p w14:paraId="48C83741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管理联系人集合，实现增删改查、排序、文件读写</w:t>
            </w:r>
          </w:p>
        </w:tc>
      </w:tr>
    </w:tbl>
    <w:p w14:paraId="491E59BF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3.3 </w:t>
      </w:r>
      <w:proofErr w:type="spellStart"/>
      <w:r>
        <w:rPr>
          <w:rFonts w:ascii="SimHei" w:eastAsia="SimHei" w:hAnsi="SimHei"/>
          <w:b w:val="0"/>
        </w:rPr>
        <w:t>文件组织结构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59BF0C11" w14:textId="77777777">
        <w:trPr>
          <w:jc w:val="center"/>
        </w:trPr>
        <w:tc>
          <w:tcPr>
            <w:tcW w:w="9576" w:type="dxa"/>
            <w:shd w:val="clear" w:color="auto" w:fill="F7F7F7"/>
            <w:vAlign w:val="center"/>
          </w:tcPr>
          <w:p w14:paraId="2C65D592" w14:textId="77777777" w:rsidR="00835AE8" w:rsidRDefault="00000000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sz w:val="18"/>
              </w:rPr>
              <w:t>ContactBookProject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br/>
              <w:t>├── main.cpp</w:t>
            </w:r>
            <w:r>
              <w:rPr>
                <w:rFonts w:ascii="Consolas" w:hAnsi="Consolas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</w:rPr>
              <w:t>Date.h</w:t>
            </w:r>
            <w:proofErr w:type="spellEnd"/>
            <w:r>
              <w:rPr>
                <w:rFonts w:ascii="Consolas" w:hAnsi="Consolas"/>
                <w:sz w:val="18"/>
              </w:rPr>
              <w:br/>
              <w:t>├── Date.cpp</w:t>
            </w:r>
            <w:r>
              <w:rPr>
                <w:rFonts w:ascii="Consolas" w:hAnsi="Consolas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</w:rPr>
              <w:t>Contact.h</w:t>
            </w:r>
            <w:proofErr w:type="spellEnd"/>
            <w:r>
              <w:rPr>
                <w:rFonts w:ascii="Consolas" w:hAnsi="Consolas"/>
                <w:sz w:val="18"/>
              </w:rPr>
              <w:br/>
              <w:t>├── Contact.cpp</w:t>
            </w:r>
            <w:r>
              <w:rPr>
                <w:rFonts w:ascii="Consolas" w:hAnsi="Consolas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</w:rPr>
              <w:t>ContactBook.h</w:t>
            </w:r>
            <w:proofErr w:type="spellEnd"/>
            <w:r>
              <w:rPr>
                <w:rFonts w:ascii="Consolas" w:hAnsi="Consolas"/>
                <w:sz w:val="18"/>
              </w:rPr>
              <w:br/>
              <w:t>├── ContactBook.cpp</w:t>
            </w:r>
            <w:r>
              <w:rPr>
                <w:rFonts w:ascii="Consolas" w:hAnsi="Consolas"/>
                <w:sz w:val="18"/>
              </w:rPr>
              <w:br/>
              <w:t>├── contacts.txt</w:t>
            </w:r>
            <w:r>
              <w:rPr>
                <w:rFonts w:ascii="Consolas" w:hAnsi="Consolas"/>
                <w:sz w:val="18"/>
              </w:rPr>
              <w:br/>
              <w:t>└── report.docx</w:t>
            </w:r>
          </w:p>
        </w:tc>
      </w:tr>
    </w:tbl>
    <w:p w14:paraId="113ED3B3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3.4 </w:t>
      </w:r>
      <w:proofErr w:type="spellStart"/>
      <w:r>
        <w:rPr>
          <w:rFonts w:ascii="SimHei" w:eastAsia="SimHei" w:hAnsi="SimHei"/>
          <w:b w:val="0"/>
        </w:rPr>
        <w:t>数据文件格式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333D7436" w14:textId="77777777">
        <w:trPr>
          <w:jc w:val="center"/>
        </w:trPr>
        <w:tc>
          <w:tcPr>
            <w:tcW w:w="9576" w:type="dxa"/>
            <w:shd w:val="clear" w:color="auto" w:fill="F7F7F7"/>
            <w:vAlign w:val="center"/>
          </w:tcPr>
          <w:p w14:paraId="324C469B" w14:textId="77777777" w:rsidR="00835AE8" w:rsidRDefault="00000000">
            <w:pPr>
              <w:spacing w:after="0" w:line="360" w:lineRule="auto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id,name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proofErr w:type="gramStart"/>
            <w:r>
              <w:rPr>
                <w:rFonts w:ascii="Consolas" w:hAnsi="Consolas"/>
                <w:sz w:val="18"/>
              </w:rPr>
              <w:t>gender,phone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proofErr w:type="gramStart"/>
            <w:r>
              <w:rPr>
                <w:rFonts w:ascii="Consolas" w:hAnsi="Consolas"/>
                <w:sz w:val="18"/>
              </w:rPr>
              <w:t>type,birthday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proofErr w:type="gramStart"/>
            <w:r>
              <w:rPr>
                <w:rFonts w:ascii="Consolas" w:hAnsi="Consolas"/>
                <w:sz w:val="18"/>
              </w:rPr>
              <w:t>address,note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1001,</w:t>
            </w:r>
            <w:r>
              <w:rPr>
                <w:rFonts w:ascii="Consolas" w:hAnsi="Consolas"/>
                <w:sz w:val="18"/>
              </w:rPr>
              <w:t>张三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男</w:t>
            </w:r>
            <w:r>
              <w:rPr>
                <w:rFonts w:ascii="Consolas" w:hAnsi="Consolas"/>
                <w:sz w:val="18"/>
              </w:rPr>
              <w:t>,</w:t>
            </w:r>
            <w:proofErr w:type="gramStart"/>
            <w:r>
              <w:rPr>
                <w:rFonts w:ascii="Consolas" w:hAnsi="Consolas"/>
                <w:sz w:val="18"/>
              </w:rPr>
              <w:t>13800000001,</w:t>
            </w:r>
            <w:r>
              <w:rPr>
                <w:rFonts w:ascii="Consolas" w:hAnsi="Consolas"/>
                <w:sz w:val="18"/>
              </w:rPr>
              <w:t>同学</w:t>
            </w:r>
            <w:proofErr w:type="gramEnd"/>
            <w:r>
              <w:rPr>
                <w:rFonts w:ascii="Consolas" w:hAnsi="Consolas"/>
                <w:sz w:val="18"/>
              </w:rPr>
              <w:t>,2006-09-</w:t>
            </w:r>
            <w:proofErr w:type="gramStart"/>
            <w:r>
              <w:rPr>
                <w:rFonts w:ascii="Consolas" w:hAnsi="Consolas"/>
                <w:sz w:val="18"/>
              </w:rPr>
              <w:t>10,</w:t>
            </w:r>
            <w:r>
              <w:rPr>
                <w:rFonts w:ascii="Consolas" w:hAnsi="Consolas"/>
                <w:sz w:val="18"/>
              </w:rPr>
              <w:t>厦门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班长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1002,</w:t>
            </w:r>
            <w:r>
              <w:rPr>
                <w:rFonts w:ascii="Consolas" w:hAnsi="Consolas"/>
                <w:sz w:val="18"/>
              </w:rPr>
              <w:t>李四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女</w:t>
            </w:r>
            <w:r>
              <w:rPr>
                <w:rFonts w:ascii="Consolas" w:hAnsi="Consolas"/>
                <w:sz w:val="18"/>
              </w:rPr>
              <w:t>,</w:t>
            </w:r>
            <w:proofErr w:type="gramStart"/>
            <w:r>
              <w:rPr>
                <w:rFonts w:ascii="Consolas" w:hAnsi="Consolas"/>
                <w:sz w:val="18"/>
              </w:rPr>
              <w:t>13900000002,</w:t>
            </w:r>
            <w:r>
              <w:rPr>
                <w:rFonts w:ascii="Consolas" w:hAnsi="Consolas"/>
                <w:sz w:val="18"/>
              </w:rPr>
              <w:t>教师</w:t>
            </w:r>
            <w:proofErr w:type="gramEnd"/>
            <w:r>
              <w:rPr>
                <w:rFonts w:ascii="Consolas" w:hAnsi="Consolas"/>
                <w:sz w:val="18"/>
              </w:rPr>
              <w:t>,1985-03-</w:t>
            </w:r>
            <w:proofErr w:type="gramStart"/>
            <w:r>
              <w:rPr>
                <w:rFonts w:ascii="Consolas" w:hAnsi="Consolas"/>
                <w:sz w:val="18"/>
              </w:rPr>
              <w:t>20,</w:t>
            </w:r>
            <w:r>
              <w:rPr>
                <w:rFonts w:ascii="Consolas" w:hAnsi="Consolas"/>
                <w:sz w:val="18"/>
              </w:rPr>
              <w:t>厦门</w:t>
            </w:r>
            <w:proofErr w:type="gramEnd"/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任课教师</w:t>
            </w:r>
          </w:p>
        </w:tc>
      </w:tr>
    </w:tbl>
    <w:p w14:paraId="57A01588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4. </w:t>
      </w:r>
      <w:proofErr w:type="spellStart"/>
      <w:r>
        <w:rPr>
          <w:rFonts w:ascii="SimHei" w:eastAsia="SimHei" w:hAnsi="SimHei"/>
          <w:b w:val="0"/>
          <w:sz w:val="30"/>
        </w:rPr>
        <w:t>详细设计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0BEE30A2" w14:textId="77777777">
        <w:trPr>
          <w:jc w:val="center"/>
        </w:trPr>
        <w:tc>
          <w:tcPr>
            <w:tcW w:w="9576" w:type="dxa"/>
            <w:shd w:val="clear" w:color="auto" w:fill="F2F2F2"/>
            <w:vAlign w:val="center"/>
          </w:tcPr>
          <w:p w14:paraId="3366DB0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本部分说明核心函数和算法，重点写清“输入、处理过程、输出”。</w:t>
            </w:r>
          </w:p>
        </w:tc>
      </w:tr>
    </w:tbl>
    <w:p w14:paraId="4BCC5F16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4.1 </w:t>
      </w:r>
      <w:proofErr w:type="spellStart"/>
      <w:r>
        <w:rPr>
          <w:rFonts w:ascii="SimHei" w:eastAsia="SimHei" w:hAnsi="SimHei"/>
          <w:b w:val="0"/>
        </w:rPr>
        <w:t>联系人添加函数设计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4"/>
      </w:tblGrid>
      <w:tr w:rsidR="00835AE8" w14:paraId="28C1F0E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A68BD95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6804" w:type="dxa"/>
            <w:shd w:val="clear" w:color="auto" w:fill="D9EAF7"/>
            <w:vAlign w:val="center"/>
          </w:tcPr>
          <w:p w14:paraId="1F3E013B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835AE8" w14:paraId="3BF5637C" w14:textId="77777777">
        <w:trPr>
          <w:jc w:val="center"/>
        </w:trPr>
        <w:tc>
          <w:tcPr>
            <w:tcW w:w="1701" w:type="dxa"/>
          </w:tcPr>
          <w:p w14:paraId="334397CC" w14:textId="77777777" w:rsidR="00835AE8" w:rsidRDefault="00000000">
            <w:pPr>
              <w:spacing w:after="0" w:line="360" w:lineRule="auto"/>
            </w:pPr>
            <w:proofErr w:type="spellStart"/>
            <w:r>
              <w:t>函数名称</w:t>
            </w:r>
            <w:proofErr w:type="spellEnd"/>
          </w:p>
        </w:tc>
        <w:tc>
          <w:tcPr>
            <w:tcW w:w="6804" w:type="dxa"/>
          </w:tcPr>
          <w:p w14:paraId="43234AB2" w14:textId="77777777" w:rsidR="00835AE8" w:rsidRDefault="00000000">
            <w:pPr>
              <w:spacing w:after="0" w:line="360" w:lineRule="auto"/>
            </w:pPr>
            <w:proofErr w:type="spellStart"/>
            <w:proofErr w:type="gramStart"/>
            <w:r>
              <w:t>addContact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35AE8" w14:paraId="0CF7108A" w14:textId="77777777">
        <w:trPr>
          <w:jc w:val="center"/>
        </w:trPr>
        <w:tc>
          <w:tcPr>
            <w:tcW w:w="1701" w:type="dxa"/>
          </w:tcPr>
          <w:p w14:paraId="4FF65733" w14:textId="77777777" w:rsidR="00835AE8" w:rsidRDefault="00000000">
            <w:pPr>
              <w:spacing w:after="0" w:line="360" w:lineRule="auto"/>
            </w:pPr>
            <w:proofErr w:type="spellStart"/>
            <w:r>
              <w:t>输入</w:t>
            </w:r>
            <w:proofErr w:type="spellEnd"/>
          </w:p>
        </w:tc>
        <w:tc>
          <w:tcPr>
            <w:tcW w:w="6804" w:type="dxa"/>
          </w:tcPr>
          <w:p w14:paraId="387C207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联系人编号、姓名、性别、手机号、类别、生日、地址、备注</w:t>
            </w:r>
          </w:p>
        </w:tc>
      </w:tr>
      <w:tr w:rsidR="00835AE8" w14:paraId="4C49C292" w14:textId="77777777">
        <w:trPr>
          <w:jc w:val="center"/>
        </w:trPr>
        <w:tc>
          <w:tcPr>
            <w:tcW w:w="1701" w:type="dxa"/>
          </w:tcPr>
          <w:p w14:paraId="7D42294A" w14:textId="77777777" w:rsidR="00835AE8" w:rsidRDefault="00000000">
            <w:pPr>
              <w:spacing w:after="0" w:line="360" w:lineRule="auto"/>
            </w:pPr>
            <w:proofErr w:type="spellStart"/>
            <w:r>
              <w:t>处理</w:t>
            </w:r>
            <w:proofErr w:type="spellEnd"/>
          </w:p>
        </w:tc>
        <w:tc>
          <w:tcPr>
            <w:tcW w:w="6804" w:type="dxa"/>
          </w:tcPr>
          <w:p w14:paraId="6E36EDB2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检查编号是否重复；检查姓名、手机号、日期是否合法；合法后加入联系人数组</w:t>
            </w:r>
          </w:p>
        </w:tc>
      </w:tr>
      <w:tr w:rsidR="00835AE8" w14:paraId="515629E7" w14:textId="77777777">
        <w:trPr>
          <w:jc w:val="center"/>
        </w:trPr>
        <w:tc>
          <w:tcPr>
            <w:tcW w:w="1701" w:type="dxa"/>
          </w:tcPr>
          <w:p w14:paraId="44BA2D16" w14:textId="77777777" w:rsidR="00835AE8" w:rsidRDefault="00000000">
            <w:pPr>
              <w:spacing w:after="0" w:line="360" w:lineRule="auto"/>
            </w:pPr>
            <w:proofErr w:type="spellStart"/>
            <w:r>
              <w:t>输出</w:t>
            </w:r>
            <w:proofErr w:type="spellEnd"/>
          </w:p>
        </w:tc>
        <w:tc>
          <w:tcPr>
            <w:tcW w:w="6804" w:type="dxa"/>
          </w:tcPr>
          <w:p w14:paraId="35607ADC" w14:textId="77777777" w:rsidR="00835AE8" w:rsidRDefault="00000000">
            <w:pPr>
              <w:spacing w:after="0" w:line="360" w:lineRule="auto"/>
            </w:pPr>
            <w:proofErr w:type="spellStart"/>
            <w:r>
              <w:t>添加成功或失败提示</w:t>
            </w:r>
            <w:proofErr w:type="spellEnd"/>
          </w:p>
        </w:tc>
      </w:tr>
    </w:tbl>
    <w:p w14:paraId="719276E7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4.2 </w:t>
      </w:r>
      <w:proofErr w:type="spellStart"/>
      <w:r>
        <w:rPr>
          <w:rFonts w:ascii="SimHei" w:eastAsia="SimHei" w:hAnsi="SimHei"/>
          <w:b w:val="0"/>
        </w:rPr>
        <w:t>查询与模糊查询设计</w:t>
      </w:r>
      <w:proofErr w:type="spellEnd"/>
    </w:p>
    <w:p w14:paraId="1AE88304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示例：姓名查询采用子串匹配。若用户输入“张”，应返回姓名中包含“张”的所有联系人。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7172D206" w14:textId="77777777">
        <w:trPr>
          <w:jc w:val="center"/>
        </w:trPr>
        <w:tc>
          <w:tcPr>
            <w:tcW w:w="9576" w:type="dxa"/>
            <w:shd w:val="clear" w:color="auto" w:fill="F7F7F7"/>
            <w:vAlign w:val="center"/>
          </w:tcPr>
          <w:p w14:paraId="64F6F71C" w14:textId="77777777" w:rsidR="00835AE8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bool </w:t>
            </w:r>
            <w:proofErr w:type="gramStart"/>
            <w:r>
              <w:rPr>
                <w:rFonts w:ascii="Consolas" w:hAnsi="Consolas"/>
                <w:sz w:val="18"/>
              </w:rPr>
              <w:t>Contact::</w:t>
            </w:r>
            <w:proofErr w:type="spellStart"/>
            <w:r>
              <w:rPr>
                <w:rFonts w:ascii="Consolas" w:hAnsi="Consolas"/>
                <w:sz w:val="18"/>
              </w:rPr>
              <w:t>matchName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const string&amp; key) const {</w:t>
            </w:r>
            <w:r>
              <w:rPr>
                <w:rFonts w:ascii="Consolas" w:hAnsi="Consolas"/>
                <w:sz w:val="18"/>
              </w:rPr>
              <w:br/>
              <w:t xml:space="preserve">    return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name.find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(key</w:t>
            </w:r>
            <w:proofErr w:type="gramStart"/>
            <w:r>
              <w:rPr>
                <w:rFonts w:ascii="Consolas" w:hAnsi="Consolas"/>
                <w:sz w:val="18"/>
              </w:rPr>
              <w:t>) !</w:t>
            </w:r>
            <w:proofErr w:type="gramEnd"/>
            <w:r>
              <w:rPr>
                <w:rFonts w:ascii="Consolas" w:hAnsi="Consolas"/>
                <w:sz w:val="18"/>
              </w:rPr>
              <w:t xml:space="preserve">= </w:t>
            </w:r>
            <w:proofErr w:type="gramStart"/>
            <w:r>
              <w:rPr>
                <w:rFonts w:ascii="Consolas" w:hAnsi="Consolas"/>
                <w:sz w:val="18"/>
              </w:rPr>
              <w:t>string::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npos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}</w:t>
            </w:r>
          </w:p>
        </w:tc>
      </w:tr>
    </w:tbl>
    <w:p w14:paraId="5CF01CC0" w14:textId="77777777" w:rsidR="00835AE8" w:rsidRDefault="00000000">
      <w:pPr>
        <w:pStyle w:val="Heading2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lang w:eastAsia="zh-CN"/>
        </w:rPr>
        <w:lastRenderedPageBreak/>
        <w:t>4.3 日期合法性判断算法</w:t>
      </w:r>
    </w:p>
    <w:p w14:paraId="028BD33C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日期合法性判断需要判断年份、月份和 Day 是否在允许范围内，并正确处理闰年。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539D1248" w14:textId="77777777">
        <w:trPr>
          <w:jc w:val="center"/>
        </w:trPr>
        <w:tc>
          <w:tcPr>
            <w:tcW w:w="9576" w:type="dxa"/>
            <w:shd w:val="clear" w:color="auto" w:fill="F7F7F7"/>
            <w:vAlign w:val="center"/>
          </w:tcPr>
          <w:p w14:paraId="49336456" w14:textId="77777777" w:rsidR="00835AE8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bool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isLeapYear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int year) {</w:t>
            </w:r>
            <w:r>
              <w:rPr>
                <w:rFonts w:ascii="Consolas" w:hAnsi="Consolas"/>
                <w:sz w:val="18"/>
              </w:rPr>
              <w:br/>
              <w:t xml:space="preserve">    return (year % 400 == 0) || (year % 4 == 0 &amp;&amp; year % </w:t>
            </w:r>
            <w:proofErr w:type="gramStart"/>
            <w:r>
              <w:rPr>
                <w:rFonts w:ascii="Consolas" w:hAnsi="Consolas"/>
                <w:sz w:val="18"/>
              </w:rPr>
              <w:t>100 !</w:t>
            </w:r>
            <w:proofErr w:type="gramEnd"/>
            <w:r>
              <w:rPr>
                <w:rFonts w:ascii="Consolas" w:hAnsi="Consolas"/>
                <w:sz w:val="18"/>
              </w:rPr>
              <w:t>= 0);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bool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isValidDate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int year, int month, int day) {</w:t>
            </w:r>
            <w:r>
              <w:rPr>
                <w:rFonts w:ascii="Consolas" w:hAnsi="Consolas"/>
                <w:sz w:val="18"/>
              </w:rPr>
              <w:br/>
              <w:t xml:space="preserve">    // </w:t>
            </w:r>
            <w:proofErr w:type="spellStart"/>
            <w:r>
              <w:rPr>
                <w:rFonts w:ascii="Consolas" w:hAnsi="Consolas"/>
                <w:sz w:val="18"/>
              </w:rPr>
              <w:t>示例：此处填写本人完整实现</w:t>
            </w:r>
            <w:proofErr w:type="spellEnd"/>
            <w:r>
              <w:rPr>
                <w:rFonts w:ascii="Consolas" w:hAnsi="Consolas"/>
                <w:sz w:val="18"/>
              </w:rPr>
              <w:br/>
              <w:t xml:space="preserve">    return true;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BD3393C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4.4 </w:t>
      </w:r>
      <w:proofErr w:type="spellStart"/>
      <w:r>
        <w:rPr>
          <w:rFonts w:ascii="SimHei" w:eastAsia="SimHei" w:hAnsi="SimHei"/>
          <w:b w:val="0"/>
        </w:rPr>
        <w:t>生日提醒算法</w:t>
      </w:r>
      <w:proofErr w:type="spellEnd"/>
    </w:p>
    <w:p w14:paraId="01478DEA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示例：输入当前日期和提醒天数N，输出未来N天内过生日的联系人。应处理跨年情况，并说明2月29日生日在非闰年中的处理规则。</w:t>
      </w:r>
    </w:p>
    <w:p w14:paraId="311BF8B0" w14:textId="77777777" w:rsidR="00835AE8" w:rsidRDefault="00000000">
      <w:pPr>
        <w:pStyle w:val="Heading2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lang w:eastAsia="zh-CN"/>
        </w:rPr>
        <w:t>4.5 排序算法</w:t>
      </w:r>
    </w:p>
    <w:p w14:paraId="19205800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示例：按编号升序或按生日月日排序。至少手写一种排序算法，如冒泡排序、选择排序或插入排序。</w:t>
      </w:r>
    </w:p>
    <w:p w14:paraId="08DCB1BC" w14:textId="77777777" w:rsidR="00835AE8" w:rsidRDefault="00000000">
      <w:pPr>
        <w:pStyle w:val="Heading2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lang w:eastAsia="zh-CN"/>
        </w:rPr>
        <w:t>4.6 文件读写设计</w:t>
      </w:r>
    </w:p>
    <w:p w14:paraId="159B3E32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示例：使用fstream保存联系人数据，使用stringstream按逗号分隔字段。读取前应清空当前数据或根据编号去重，避免重复加载。</w:t>
      </w:r>
    </w:p>
    <w:p w14:paraId="7FADCB88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5. </w:t>
      </w:r>
      <w:proofErr w:type="spellStart"/>
      <w:r>
        <w:rPr>
          <w:rFonts w:ascii="SimHei" w:eastAsia="SimHei" w:hAnsi="SimHei"/>
          <w:b w:val="0"/>
          <w:sz w:val="30"/>
        </w:rPr>
        <w:t>程序实现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6B30A2A5" w14:textId="77777777">
        <w:trPr>
          <w:jc w:val="center"/>
        </w:trPr>
        <w:tc>
          <w:tcPr>
            <w:tcW w:w="9576" w:type="dxa"/>
            <w:shd w:val="clear" w:color="auto" w:fill="F2F2F2"/>
            <w:vAlign w:val="center"/>
          </w:tcPr>
          <w:p w14:paraId="49660DEA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本部分粘贴关键代码即可，不要求粘贴全部源程序。每段代码后应有简短说明。</w:t>
            </w:r>
          </w:p>
        </w:tc>
      </w:tr>
    </w:tbl>
    <w:p w14:paraId="43DC8F93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5.1 </w:t>
      </w:r>
      <w:proofErr w:type="spellStart"/>
      <w:r>
        <w:rPr>
          <w:rFonts w:ascii="SimHei" w:eastAsia="SimHei" w:hAnsi="SimHei"/>
          <w:b w:val="0"/>
        </w:rPr>
        <w:t>类定义关键代码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7137F397" w14:textId="77777777">
        <w:trPr>
          <w:jc w:val="center"/>
        </w:trPr>
        <w:tc>
          <w:tcPr>
            <w:tcW w:w="9576" w:type="dxa"/>
            <w:shd w:val="clear" w:color="auto" w:fill="F7F7F7"/>
            <w:vAlign w:val="center"/>
          </w:tcPr>
          <w:p w14:paraId="7F7CC900" w14:textId="77777777" w:rsidR="00835AE8" w:rsidRDefault="00000000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class Contact {</w:t>
            </w:r>
            <w:r>
              <w:rPr>
                <w:rFonts w:ascii="Consolas" w:hAnsi="Consolas"/>
                <w:sz w:val="18"/>
              </w:rPr>
              <w:br/>
              <w:t>private:</w:t>
            </w:r>
            <w:r>
              <w:rPr>
                <w:rFonts w:ascii="Consolas" w:hAnsi="Consolas"/>
                <w:sz w:val="18"/>
              </w:rPr>
              <w:br/>
              <w:t xml:space="preserve">    int id;</w:t>
            </w:r>
            <w:r>
              <w:rPr>
                <w:rFonts w:ascii="Consolas" w:hAnsi="Consolas"/>
                <w:sz w:val="18"/>
              </w:rPr>
              <w:br/>
              <w:t xml:space="preserve">    string name;</w:t>
            </w:r>
            <w:r>
              <w:rPr>
                <w:rFonts w:ascii="Consolas" w:hAnsi="Consolas"/>
                <w:sz w:val="18"/>
              </w:rPr>
              <w:br/>
              <w:t xml:space="preserve">    string phone;</w:t>
            </w:r>
            <w:r>
              <w:rPr>
                <w:rFonts w:ascii="Consolas" w:hAnsi="Consolas"/>
                <w:sz w:val="18"/>
              </w:rPr>
              <w:br/>
              <w:t xml:space="preserve">    Date birthday;</w:t>
            </w:r>
            <w:r>
              <w:rPr>
                <w:rFonts w:ascii="Consolas" w:hAnsi="Consolas"/>
                <w:sz w:val="18"/>
              </w:rPr>
              <w:br/>
              <w:t>public: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8"/>
              </w:rPr>
              <w:t>Contact(</w:t>
            </w:r>
            <w:proofErr w:type="gram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sz w:val="18"/>
              </w:rPr>
              <w:t>Contact(</w:t>
            </w:r>
            <w:proofErr w:type="gramEnd"/>
            <w:r>
              <w:rPr>
                <w:rFonts w:ascii="Consolas" w:hAnsi="Consolas"/>
                <w:sz w:val="18"/>
              </w:rPr>
              <w:t>int id, string name, string phone, Date birthday);</w:t>
            </w:r>
            <w:r>
              <w:rPr>
                <w:rFonts w:ascii="Consolas" w:hAnsi="Consolas"/>
                <w:sz w:val="18"/>
              </w:rPr>
              <w:br/>
              <w:t xml:space="preserve">    void </w:t>
            </w:r>
            <w:proofErr w:type="gramStart"/>
            <w:r>
              <w:rPr>
                <w:rFonts w:ascii="Consolas" w:hAnsi="Consolas"/>
                <w:sz w:val="18"/>
              </w:rPr>
              <w:t>input(</w:t>
            </w:r>
            <w:proofErr w:type="gram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    void </w:t>
            </w:r>
            <w:proofErr w:type="gramStart"/>
            <w:r>
              <w:rPr>
                <w:rFonts w:ascii="Consolas" w:hAnsi="Consolas"/>
                <w:sz w:val="18"/>
              </w:rPr>
              <w:t>show(</w:t>
            </w:r>
            <w:proofErr w:type="gramEnd"/>
            <w:r>
              <w:rPr>
                <w:rFonts w:ascii="Consolas" w:hAnsi="Consolas"/>
                <w:sz w:val="18"/>
              </w:rPr>
              <w:t>) const;</w:t>
            </w:r>
            <w:r>
              <w:rPr>
                <w:rFonts w:ascii="Consolas" w:hAnsi="Consolas"/>
                <w:sz w:val="18"/>
              </w:rPr>
              <w:br/>
              <w:t>};</w:t>
            </w:r>
          </w:p>
        </w:tc>
      </w:tr>
    </w:tbl>
    <w:p w14:paraId="0A88EBF5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代码说明：此处说明Contact类的数据成员、构造函数和成员函数的作用。</w:t>
      </w:r>
    </w:p>
    <w:p w14:paraId="41D0D279" w14:textId="77777777" w:rsidR="00835AE8" w:rsidRDefault="00000000">
      <w:pPr>
        <w:pStyle w:val="Heading2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lang w:eastAsia="zh-CN"/>
        </w:rPr>
        <w:t>5.2 核心算法关键代码</w:t>
      </w:r>
    </w:p>
    <w:p w14:paraId="032735D7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粘贴本人实现的日期判断、生日提醒、排序或文件读写核心代码。</w:t>
      </w:r>
    </w:p>
    <w:p w14:paraId="12493055" w14:textId="77777777" w:rsidR="00835AE8" w:rsidRDefault="00000000">
      <w:pPr>
        <w:pStyle w:val="Heading2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lang w:eastAsia="zh-CN"/>
        </w:rPr>
        <w:lastRenderedPageBreak/>
        <w:t>5.3 异常输入处理关键代码</w:t>
      </w:r>
    </w:p>
    <w:p w14:paraId="1CCFDB57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粘贴菜单输入错误、非法日期、重复编号、文件打开失败等处理代码。</w:t>
      </w:r>
    </w:p>
    <w:p w14:paraId="6D1E5465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6. </w:t>
      </w:r>
      <w:proofErr w:type="spellStart"/>
      <w:r>
        <w:rPr>
          <w:rFonts w:ascii="SimHei" w:eastAsia="SimHei" w:hAnsi="SimHei"/>
          <w:b w:val="0"/>
          <w:sz w:val="30"/>
        </w:rPr>
        <w:t>测试与结果分析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1673"/>
        <w:gridCol w:w="2250"/>
        <w:gridCol w:w="2236"/>
        <w:gridCol w:w="1673"/>
        <w:gridCol w:w="946"/>
      </w:tblGrid>
      <w:tr w:rsidR="00835AE8" w14:paraId="5DFCB44D" w14:textId="77777777">
        <w:trPr>
          <w:jc w:val="center"/>
        </w:trPr>
        <w:tc>
          <w:tcPr>
            <w:tcW w:w="9576" w:type="dxa"/>
            <w:gridSpan w:val="6"/>
            <w:shd w:val="clear" w:color="auto" w:fill="F2F2F2"/>
            <w:vAlign w:val="center"/>
          </w:tcPr>
          <w:p w14:paraId="3F98A4F2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测试用例应覆盖正常情况、异常情况和边界情况。运行截图可粘贴在表格之后。</w:t>
            </w:r>
          </w:p>
        </w:tc>
      </w:tr>
      <w:tr w:rsidR="00835AE8" w14:paraId="4C1A489F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429DC663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9D0AAB1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测试内容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5312344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输入数据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922AED0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预期结果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6299237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实际结果</w:t>
            </w:r>
            <w:proofErr w:type="spellEnd"/>
          </w:p>
        </w:tc>
        <w:tc>
          <w:tcPr>
            <w:tcW w:w="850" w:type="dxa"/>
            <w:shd w:val="clear" w:color="auto" w:fill="D9EAF7"/>
            <w:vAlign w:val="center"/>
          </w:tcPr>
          <w:p w14:paraId="27F3B959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是否通过</w:t>
            </w:r>
            <w:proofErr w:type="spellEnd"/>
          </w:p>
        </w:tc>
      </w:tr>
      <w:tr w:rsidR="00835AE8" w14:paraId="28FEB251" w14:textId="77777777">
        <w:trPr>
          <w:jc w:val="center"/>
        </w:trPr>
        <w:tc>
          <w:tcPr>
            <w:tcW w:w="680" w:type="dxa"/>
          </w:tcPr>
          <w:p w14:paraId="2760EBEE" w14:textId="77777777" w:rsidR="00835AE8" w:rsidRDefault="00000000">
            <w:pPr>
              <w:spacing w:after="0" w:line="360" w:lineRule="auto"/>
            </w:pPr>
            <w:r>
              <w:t>1</w:t>
            </w:r>
          </w:p>
        </w:tc>
        <w:tc>
          <w:tcPr>
            <w:tcW w:w="1701" w:type="dxa"/>
          </w:tcPr>
          <w:p w14:paraId="4C47E014" w14:textId="77777777" w:rsidR="00835AE8" w:rsidRDefault="00000000">
            <w:pPr>
              <w:spacing w:after="0" w:line="360" w:lineRule="auto"/>
            </w:pPr>
            <w:proofErr w:type="spellStart"/>
            <w:r>
              <w:t>添加联系人</w:t>
            </w:r>
            <w:proofErr w:type="spellEnd"/>
          </w:p>
        </w:tc>
        <w:tc>
          <w:tcPr>
            <w:tcW w:w="2268" w:type="dxa"/>
          </w:tcPr>
          <w:p w14:paraId="7C6C3834" w14:textId="77777777" w:rsidR="00835AE8" w:rsidRDefault="00000000">
            <w:pPr>
              <w:spacing w:after="0" w:line="360" w:lineRule="auto"/>
            </w:pPr>
            <w:r>
              <w:t>1001，张三，13800000001，2006-09-10</w:t>
            </w:r>
          </w:p>
        </w:tc>
        <w:tc>
          <w:tcPr>
            <w:tcW w:w="2268" w:type="dxa"/>
          </w:tcPr>
          <w:p w14:paraId="5EB5140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添加成功并能显示联系人</w:t>
            </w:r>
          </w:p>
        </w:tc>
        <w:tc>
          <w:tcPr>
            <w:tcW w:w="1701" w:type="dxa"/>
          </w:tcPr>
          <w:p w14:paraId="63CE5B62" w14:textId="77777777" w:rsidR="00835AE8" w:rsidRDefault="00000000">
            <w:pPr>
              <w:spacing w:after="0" w:line="360" w:lineRule="auto"/>
            </w:pPr>
            <w:proofErr w:type="spellStart"/>
            <w:r>
              <w:t>添加成功</w:t>
            </w:r>
            <w:proofErr w:type="spellEnd"/>
          </w:p>
        </w:tc>
        <w:tc>
          <w:tcPr>
            <w:tcW w:w="850" w:type="dxa"/>
          </w:tcPr>
          <w:p w14:paraId="7E94AEB1" w14:textId="77777777" w:rsidR="00835AE8" w:rsidRDefault="00000000">
            <w:pPr>
              <w:spacing w:after="0" w:line="360" w:lineRule="auto"/>
            </w:pPr>
            <w:proofErr w:type="spellStart"/>
            <w:r>
              <w:t>通过</w:t>
            </w:r>
            <w:proofErr w:type="spellEnd"/>
          </w:p>
        </w:tc>
      </w:tr>
      <w:tr w:rsidR="00835AE8" w14:paraId="57453578" w14:textId="77777777">
        <w:trPr>
          <w:jc w:val="center"/>
        </w:trPr>
        <w:tc>
          <w:tcPr>
            <w:tcW w:w="680" w:type="dxa"/>
          </w:tcPr>
          <w:p w14:paraId="4E0B8433" w14:textId="77777777" w:rsidR="00835AE8" w:rsidRDefault="00000000">
            <w:pPr>
              <w:spacing w:after="0" w:line="360" w:lineRule="auto"/>
            </w:pPr>
            <w:r>
              <w:t>2</w:t>
            </w:r>
          </w:p>
        </w:tc>
        <w:tc>
          <w:tcPr>
            <w:tcW w:w="1701" w:type="dxa"/>
          </w:tcPr>
          <w:p w14:paraId="2ADB69E7" w14:textId="77777777" w:rsidR="00835AE8" w:rsidRDefault="00000000">
            <w:pPr>
              <w:spacing w:after="0" w:line="360" w:lineRule="auto"/>
            </w:pPr>
            <w:proofErr w:type="spellStart"/>
            <w:r>
              <w:t>重复编号检查</w:t>
            </w:r>
            <w:proofErr w:type="spellEnd"/>
          </w:p>
        </w:tc>
        <w:tc>
          <w:tcPr>
            <w:tcW w:w="2268" w:type="dxa"/>
          </w:tcPr>
          <w:p w14:paraId="3E7A806F" w14:textId="77777777" w:rsidR="00835AE8" w:rsidRDefault="00000000">
            <w:pPr>
              <w:spacing w:after="0" w:line="360" w:lineRule="auto"/>
            </w:pPr>
            <w:r>
              <w:t>再次添加编号1001</w:t>
            </w:r>
          </w:p>
        </w:tc>
        <w:tc>
          <w:tcPr>
            <w:tcW w:w="2268" w:type="dxa"/>
          </w:tcPr>
          <w:p w14:paraId="7C9E010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提示编号已存在，不允许添加</w:t>
            </w:r>
          </w:p>
        </w:tc>
        <w:tc>
          <w:tcPr>
            <w:tcW w:w="1701" w:type="dxa"/>
          </w:tcPr>
          <w:p w14:paraId="549A8086" w14:textId="77777777" w:rsidR="00835AE8" w:rsidRDefault="00000000">
            <w:pPr>
              <w:spacing w:after="0" w:line="360" w:lineRule="auto"/>
            </w:pPr>
            <w:proofErr w:type="spellStart"/>
            <w:r>
              <w:t>提示编号重复</w:t>
            </w:r>
            <w:proofErr w:type="spellEnd"/>
          </w:p>
        </w:tc>
        <w:tc>
          <w:tcPr>
            <w:tcW w:w="850" w:type="dxa"/>
          </w:tcPr>
          <w:p w14:paraId="46416ED2" w14:textId="77777777" w:rsidR="00835AE8" w:rsidRDefault="00000000">
            <w:pPr>
              <w:spacing w:after="0" w:line="360" w:lineRule="auto"/>
            </w:pPr>
            <w:proofErr w:type="spellStart"/>
            <w:r>
              <w:t>通过</w:t>
            </w:r>
            <w:proofErr w:type="spellEnd"/>
          </w:p>
        </w:tc>
      </w:tr>
      <w:tr w:rsidR="00835AE8" w14:paraId="3B24F522" w14:textId="77777777">
        <w:trPr>
          <w:jc w:val="center"/>
        </w:trPr>
        <w:tc>
          <w:tcPr>
            <w:tcW w:w="680" w:type="dxa"/>
          </w:tcPr>
          <w:p w14:paraId="15212BDD" w14:textId="77777777" w:rsidR="00835AE8" w:rsidRDefault="00000000">
            <w:pPr>
              <w:spacing w:after="0" w:line="360" w:lineRule="auto"/>
            </w:pPr>
            <w:r>
              <w:t>3</w:t>
            </w:r>
          </w:p>
        </w:tc>
        <w:tc>
          <w:tcPr>
            <w:tcW w:w="1701" w:type="dxa"/>
          </w:tcPr>
          <w:p w14:paraId="349C8D03" w14:textId="77777777" w:rsidR="00835AE8" w:rsidRDefault="00000000">
            <w:pPr>
              <w:spacing w:after="0" w:line="360" w:lineRule="auto"/>
            </w:pPr>
            <w:proofErr w:type="spellStart"/>
            <w:r>
              <w:t>非法日期检查</w:t>
            </w:r>
            <w:proofErr w:type="spellEnd"/>
          </w:p>
        </w:tc>
        <w:tc>
          <w:tcPr>
            <w:tcW w:w="2268" w:type="dxa"/>
          </w:tcPr>
          <w:p w14:paraId="74DA69C1" w14:textId="77777777" w:rsidR="00835AE8" w:rsidRDefault="00000000">
            <w:pPr>
              <w:spacing w:after="0" w:line="360" w:lineRule="auto"/>
            </w:pPr>
            <w:r>
              <w:t>2025-02-29</w:t>
            </w:r>
          </w:p>
        </w:tc>
        <w:tc>
          <w:tcPr>
            <w:tcW w:w="2268" w:type="dxa"/>
          </w:tcPr>
          <w:p w14:paraId="7A17FDC2" w14:textId="77777777" w:rsidR="00835AE8" w:rsidRDefault="00000000">
            <w:pPr>
              <w:spacing w:after="0" w:line="360" w:lineRule="auto"/>
            </w:pPr>
            <w:proofErr w:type="spellStart"/>
            <w:r>
              <w:t>提示日期非法</w:t>
            </w:r>
            <w:proofErr w:type="spellEnd"/>
          </w:p>
        </w:tc>
        <w:tc>
          <w:tcPr>
            <w:tcW w:w="1701" w:type="dxa"/>
          </w:tcPr>
          <w:p w14:paraId="056EE3DB" w14:textId="77777777" w:rsidR="00835AE8" w:rsidRDefault="00000000">
            <w:pPr>
              <w:spacing w:after="0" w:line="360" w:lineRule="auto"/>
            </w:pPr>
            <w:proofErr w:type="spellStart"/>
            <w:r>
              <w:t>提示日期非法</w:t>
            </w:r>
            <w:proofErr w:type="spellEnd"/>
          </w:p>
        </w:tc>
        <w:tc>
          <w:tcPr>
            <w:tcW w:w="850" w:type="dxa"/>
          </w:tcPr>
          <w:p w14:paraId="0A27FD16" w14:textId="77777777" w:rsidR="00835AE8" w:rsidRDefault="00000000">
            <w:pPr>
              <w:spacing w:after="0" w:line="360" w:lineRule="auto"/>
            </w:pPr>
            <w:proofErr w:type="spellStart"/>
            <w:r>
              <w:t>通过</w:t>
            </w:r>
            <w:proofErr w:type="spellEnd"/>
          </w:p>
        </w:tc>
      </w:tr>
      <w:tr w:rsidR="00835AE8" w14:paraId="190D6F42" w14:textId="77777777">
        <w:trPr>
          <w:jc w:val="center"/>
        </w:trPr>
        <w:tc>
          <w:tcPr>
            <w:tcW w:w="680" w:type="dxa"/>
          </w:tcPr>
          <w:p w14:paraId="13DCDF6A" w14:textId="77777777" w:rsidR="00835AE8" w:rsidRDefault="00000000">
            <w:pPr>
              <w:spacing w:after="0" w:line="360" w:lineRule="auto"/>
            </w:pPr>
            <w:r>
              <w:t>4</w:t>
            </w:r>
          </w:p>
        </w:tc>
        <w:tc>
          <w:tcPr>
            <w:tcW w:w="1701" w:type="dxa"/>
          </w:tcPr>
          <w:p w14:paraId="1B73929E" w14:textId="77777777" w:rsidR="00835AE8" w:rsidRDefault="00000000">
            <w:pPr>
              <w:spacing w:after="0" w:line="360" w:lineRule="auto"/>
            </w:pPr>
            <w:proofErr w:type="spellStart"/>
            <w:r>
              <w:t>姓名模糊查询</w:t>
            </w:r>
            <w:proofErr w:type="spellEnd"/>
          </w:p>
        </w:tc>
        <w:tc>
          <w:tcPr>
            <w:tcW w:w="2268" w:type="dxa"/>
          </w:tcPr>
          <w:p w14:paraId="3BCC7836" w14:textId="77777777" w:rsidR="00835AE8" w:rsidRDefault="00000000">
            <w:pPr>
              <w:spacing w:after="0" w:line="360" w:lineRule="auto"/>
            </w:pPr>
            <w:proofErr w:type="spellStart"/>
            <w:r>
              <w:t>关键字：张</w:t>
            </w:r>
            <w:proofErr w:type="spellEnd"/>
          </w:p>
        </w:tc>
        <w:tc>
          <w:tcPr>
            <w:tcW w:w="2268" w:type="dxa"/>
          </w:tcPr>
          <w:p w14:paraId="2E2C8E07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显示姓名包含“张”的联系人</w:t>
            </w:r>
          </w:p>
        </w:tc>
        <w:tc>
          <w:tcPr>
            <w:tcW w:w="1701" w:type="dxa"/>
          </w:tcPr>
          <w:p w14:paraId="7E517749" w14:textId="77777777" w:rsidR="00835AE8" w:rsidRDefault="00000000">
            <w:pPr>
              <w:spacing w:after="0" w:line="360" w:lineRule="auto"/>
            </w:pPr>
            <w:proofErr w:type="spellStart"/>
            <w:r>
              <w:t>显示张三</w:t>
            </w:r>
            <w:proofErr w:type="spellEnd"/>
          </w:p>
        </w:tc>
        <w:tc>
          <w:tcPr>
            <w:tcW w:w="850" w:type="dxa"/>
          </w:tcPr>
          <w:p w14:paraId="165A1612" w14:textId="77777777" w:rsidR="00835AE8" w:rsidRDefault="00000000">
            <w:pPr>
              <w:spacing w:after="0" w:line="360" w:lineRule="auto"/>
            </w:pPr>
            <w:proofErr w:type="spellStart"/>
            <w:r>
              <w:t>通过</w:t>
            </w:r>
            <w:proofErr w:type="spellEnd"/>
          </w:p>
        </w:tc>
      </w:tr>
      <w:tr w:rsidR="00835AE8" w14:paraId="2B15F033" w14:textId="77777777">
        <w:trPr>
          <w:jc w:val="center"/>
        </w:trPr>
        <w:tc>
          <w:tcPr>
            <w:tcW w:w="680" w:type="dxa"/>
          </w:tcPr>
          <w:p w14:paraId="3371EBBA" w14:textId="77777777" w:rsidR="00835AE8" w:rsidRDefault="00000000">
            <w:pPr>
              <w:spacing w:after="0" w:line="360" w:lineRule="auto"/>
            </w:pPr>
            <w:r>
              <w:t>5</w:t>
            </w:r>
          </w:p>
        </w:tc>
        <w:tc>
          <w:tcPr>
            <w:tcW w:w="1701" w:type="dxa"/>
          </w:tcPr>
          <w:p w14:paraId="346D139D" w14:textId="77777777" w:rsidR="00835AE8" w:rsidRDefault="00000000">
            <w:pPr>
              <w:spacing w:after="0" w:line="360" w:lineRule="auto"/>
            </w:pPr>
            <w:proofErr w:type="spellStart"/>
            <w:r>
              <w:t>文件读取</w:t>
            </w:r>
            <w:proofErr w:type="spellEnd"/>
          </w:p>
        </w:tc>
        <w:tc>
          <w:tcPr>
            <w:tcW w:w="2268" w:type="dxa"/>
          </w:tcPr>
          <w:p w14:paraId="57964E18" w14:textId="77777777" w:rsidR="00835AE8" w:rsidRDefault="00000000">
            <w:pPr>
              <w:spacing w:after="0" w:line="360" w:lineRule="auto"/>
            </w:pPr>
            <w:r>
              <w:t>读取contacts.txt</w:t>
            </w:r>
          </w:p>
        </w:tc>
        <w:tc>
          <w:tcPr>
            <w:tcW w:w="2268" w:type="dxa"/>
          </w:tcPr>
          <w:p w14:paraId="3C3EC350" w14:textId="77777777" w:rsidR="00835AE8" w:rsidRDefault="00000000">
            <w:pPr>
              <w:spacing w:after="0" w:line="360" w:lineRule="auto"/>
            </w:pPr>
            <w:proofErr w:type="spellStart"/>
            <w:r>
              <w:t>成功载入联系人数据</w:t>
            </w:r>
            <w:proofErr w:type="spellEnd"/>
          </w:p>
        </w:tc>
        <w:tc>
          <w:tcPr>
            <w:tcW w:w="1701" w:type="dxa"/>
          </w:tcPr>
          <w:p w14:paraId="4ED7B0AC" w14:textId="77777777" w:rsidR="00835AE8" w:rsidRDefault="00000000">
            <w:pPr>
              <w:spacing w:after="0" w:line="360" w:lineRule="auto"/>
            </w:pPr>
            <w:proofErr w:type="spellStart"/>
            <w:r>
              <w:t>填写实际结果</w:t>
            </w:r>
            <w:proofErr w:type="spellEnd"/>
          </w:p>
        </w:tc>
        <w:tc>
          <w:tcPr>
            <w:tcW w:w="850" w:type="dxa"/>
          </w:tcPr>
          <w:p w14:paraId="43A1A3CE" w14:textId="77777777" w:rsidR="00835AE8" w:rsidRDefault="00000000">
            <w:pPr>
              <w:spacing w:after="0" w:line="360" w:lineRule="auto"/>
            </w:pPr>
            <w:proofErr w:type="spellStart"/>
            <w:r>
              <w:t>填写</w:t>
            </w:r>
            <w:proofErr w:type="spellEnd"/>
          </w:p>
        </w:tc>
      </w:tr>
    </w:tbl>
    <w:p w14:paraId="03ACB09E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6.1 </w:t>
      </w:r>
      <w:proofErr w:type="spellStart"/>
      <w:r>
        <w:rPr>
          <w:rFonts w:ascii="SimHei" w:eastAsia="SimHei" w:hAnsi="SimHei"/>
          <w:b w:val="0"/>
        </w:rPr>
        <w:t>测试结果说明</w:t>
      </w:r>
      <w:proofErr w:type="spellEnd"/>
    </w:p>
    <w:p w14:paraId="130059F2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示例：从测试结果看，系统能够完成联系人添加、重复编号检查、日期合法性判断和姓名模糊查询。文件读取功能仍需进一步测试空文件和格式错误文件。</w:t>
      </w:r>
    </w:p>
    <w:p w14:paraId="0F874367" w14:textId="77777777" w:rsidR="00835AE8" w:rsidRDefault="00000000">
      <w:pPr>
        <w:pStyle w:val="Heading2"/>
        <w:spacing w:line="360" w:lineRule="auto"/>
      </w:pPr>
      <w:r>
        <w:rPr>
          <w:rFonts w:ascii="SimHei" w:eastAsia="SimHei" w:hAnsi="SimHei"/>
          <w:b w:val="0"/>
        </w:rPr>
        <w:t xml:space="preserve">6.2 </w:t>
      </w:r>
      <w:proofErr w:type="spellStart"/>
      <w:r>
        <w:rPr>
          <w:rFonts w:ascii="SimHei" w:eastAsia="SimHei" w:hAnsi="SimHei"/>
          <w:b w:val="0"/>
        </w:rPr>
        <w:t>出现的问题及修改过程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2268"/>
        <w:gridCol w:w="2268"/>
        <w:gridCol w:w="1701"/>
      </w:tblGrid>
      <w:tr w:rsidR="00835AE8" w14:paraId="4C578B59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3317985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问题编号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2C0FB883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72264138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原因分析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0A0F40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修改方法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9BFC0E2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修改结果</w:t>
            </w:r>
            <w:proofErr w:type="spellEnd"/>
          </w:p>
        </w:tc>
      </w:tr>
      <w:tr w:rsidR="00835AE8" w14:paraId="1404F6CA" w14:textId="77777777">
        <w:trPr>
          <w:jc w:val="center"/>
        </w:trPr>
        <w:tc>
          <w:tcPr>
            <w:tcW w:w="1134" w:type="dxa"/>
          </w:tcPr>
          <w:p w14:paraId="5589A8BA" w14:textId="77777777" w:rsidR="00835AE8" w:rsidRDefault="00000000">
            <w:pPr>
              <w:spacing w:after="0" w:line="360" w:lineRule="auto"/>
            </w:pPr>
            <w:r>
              <w:t>1</w:t>
            </w:r>
          </w:p>
        </w:tc>
        <w:tc>
          <w:tcPr>
            <w:tcW w:w="1984" w:type="dxa"/>
          </w:tcPr>
          <w:p w14:paraId="1D1AC7C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读取文件后联系人重复</w:t>
            </w:r>
          </w:p>
        </w:tc>
        <w:tc>
          <w:tcPr>
            <w:tcW w:w="2268" w:type="dxa"/>
          </w:tcPr>
          <w:p w14:paraId="276EFFD3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多次读取文件时未清空原数组</w:t>
            </w:r>
          </w:p>
        </w:tc>
        <w:tc>
          <w:tcPr>
            <w:tcW w:w="2268" w:type="dxa"/>
          </w:tcPr>
          <w:p w14:paraId="68591605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读取前清空count或根据编号去重</w:t>
            </w:r>
          </w:p>
        </w:tc>
        <w:tc>
          <w:tcPr>
            <w:tcW w:w="1701" w:type="dxa"/>
          </w:tcPr>
          <w:p w14:paraId="3CAEABE3" w14:textId="77777777" w:rsidR="00835AE8" w:rsidRDefault="00000000">
            <w:pPr>
              <w:spacing w:after="0" w:line="360" w:lineRule="auto"/>
            </w:pPr>
            <w:proofErr w:type="spellStart"/>
            <w:r>
              <w:t>重复问题解决</w:t>
            </w:r>
            <w:proofErr w:type="spellEnd"/>
          </w:p>
        </w:tc>
      </w:tr>
      <w:tr w:rsidR="00835AE8" w14:paraId="1B97D76D" w14:textId="77777777">
        <w:trPr>
          <w:jc w:val="center"/>
        </w:trPr>
        <w:tc>
          <w:tcPr>
            <w:tcW w:w="1134" w:type="dxa"/>
          </w:tcPr>
          <w:p w14:paraId="1D7C5643" w14:textId="77777777" w:rsidR="00835AE8" w:rsidRDefault="00000000">
            <w:pPr>
              <w:spacing w:after="0" w:line="360" w:lineRule="auto"/>
            </w:pPr>
            <w:r>
              <w:t>2</w:t>
            </w:r>
          </w:p>
        </w:tc>
        <w:tc>
          <w:tcPr>
            <w:tcW w:w="1984" w:type="dxa"/>
          </w:tcPr>
          <w:p w14:paraId="460608A1" w14:textId="77777777" w:rsidR="00835AE8" w:rsidRDefault="00000000">
            <w:pPr>
              <w:spacing w:after="0" w:line="360" w:lineRule="auto"/>
            </w:pPr>
            <w:r>
              <w:t>非闰年2月29日被接受</w:t>
            </w:r>
          </w:p>
        </w:tc>
        <w:tc>
          <w:tcPr>
            <w:tcW w:w="2268" w:type="dxa"/>
          </w:tcPr>
          <w:p w14:paraId="7085DC7B" w14:textId="77777777" w:rsidR="00835AE8" w:rsidRDefault="00000000">
            <w:pPr>
              <w:spacing w:after="0" w:line="360" w:lineRule="auto"/>
            </w:pPr>
            <w:proofErr w:type="spellStart"/>
            <w:r>
              <w:t>日期判断未区分闰年</w:t>
            </w:r>
            <w:proofErr w:type="spellEnd"/>
          </w:p>
        </w:tc>
        <w:tc>
          <w:tcPr>
            <w:tcW w:w="2268" w:type="dxa"/>
          </w:tcPr>
          <w:p w14:paraId="5A684C46" w14:textId="77777777" w:rsidR="00835AE8" w:rsidRDefault="00000000">
            <w:pPr>
              <w:spacing w:after="0" w:line="360" w:lineRule="auto"/>
            </w:pPr>
            <w:proofErr w:type="spellStart"/>
            <w:r>
              <w:t>补充闰年判断</w:t>
            </w:r>
            <w:proofErr w:type="spellEnd"/>
          </w:p>
        </w:tc>
        <w:tc>
          <w:tcPr>
            <w:tcW w:w="1701" w:type="dxa"/>
          </w:tcPr>
          <w:p w14:paraId="6E43015A" w14:textId="77777777" w:rsidR="00835AE8" w:rsidRDefault="00000000">
            <w:pPr>
              <w:spacing w:after="0" w:line="360" w:lineRule="auto"/>
            </w:pPr>
            <w:proofErr w:type="spellStart"/>
            <w:r>
              <w:t>非法日期能正确识别</w:t>
            </w:r>
            <w:proofErr w:type="spellEnd"/>
          </w:p>
        </w:tc>
      </w:tr>
    </w:tbl>
    <w:p w14:paraId="2B30427F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7. </w:t>
      </w:r>
      <w:proofErr w:type="spellStart"/>
      <w:r>
        <w:rPr>
          <w:rFonts w:ascii="SimHei" w:eastAsia="SimHei" w:hAnsi="SimHei"/>
          <w:b w:val="0"/>
          <w:sz w:val="30"/>
        </w:rPr>
        <w:t>版本迭代说明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2798"/>
        <w:gridCol w:w="2241"/>
        <w:gridCol w:w="3291"/>
      </w:tblGrid>
      <w:tr w:rsidR="00835AE8" w14:paraId="761BD666" w14:textId="77777777">
        <w:trPr>
          <w:jc w:val="center"/>
        </w:trPr>
        <w:tc>
          <w:tcPr>
            <w:tcW w:w="9576" w:type="dxa"/>
            <w:gridSpan w:val="4"/>
            <w:shd w:val="clear" w:color="auto" w:fill="F2F2F2"/>
            <w:vAlign w:val="center"/>
          </w:tcPr>
          <w:p w14:paraId="7573CA11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说明三个版本分别完成了哪些功能、存在什么问题、做了哪些改进。</w:t>
            </w:r>
          </w:p>
        </w:tc>
      </w:tr>
      <w:tr w:rsidR="00835AE8" w14:paraId="694E6650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4FCFA5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版本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81DD6F8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完成功能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BCCB45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存在问题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073076E8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改进内容</w:t>
            </w:r>
            <w:proofErr w:type="spellEnd"/>
          </w:p>
        </w:tc>
      </w:tr>
      <w:tr w:rsidR="00835AE8" w14:paraId="6DFF93ED" w14:textId="77777777">
        <w:trPr>
          <w:jc w:val="center"/>
        </w:trPr>
        <w:tc>
          <w:tcPr>
            <w:tcW w:w="1134" w:type="dxa"/>
          </w:tcPr>
          <w:p w14:paraId="7FB80890" w14:textId="77777777" w:rsidR="00835AE8" w:rsidRDefault="00000000">
            <w:pPr>
              <w:spacing w:after="0" w:line="360" w:lineRule="auto"/>
            </w:pPr>
            <w:proofErr w:type="spellStart"/>
            <w:r>
              <w:t>版本一</w:t>
            </w:r>
            <w:proofErr w:type="spellEnd"/>
          </w:p>
        </w:tc>
        <w:tc>
          <w:tcPr>
            <w:tcW w:w="2835" w:type="dxa"/>
          </w:tcPr>
          <w:p w14:paraId="522D8608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完成添加、显示、按姓名查询、按手机号查询</w:t>
            </w:r>
          </w:p>
        </w:tc>
        <w:tc>
          <w:tcPr>
            <w:tcW w:w="2268" w:type="dxa"/>
          </w:tcPr>
          <w:p w14:paraId="377BB534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只能精确查询，未保存文件</w:t>
            </w:r>
          </w:p>
        </w:tc>
        <w:tc>
          <w:tcPr>
            <w:tcW w:w="2835" w:type="dxa"/>
          </w:tcPr>
          <w:p w14:paraId="1FE34CA2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版本二增加模糊查询和文件保存</w:t>
            </w:r>
          </w:p>
        </w:tc>
      </w:tr>
      <w:tr w:rsidR="00835AE8" w14:paraId="5B673FFA" w14:textId="77777777">
        <w:trPr>
          <w:jc w:val="center"/>
        </w:trPr>
        <w:tc>
          <w:tcPr>
            <w:tcW w:w="1134" w:type="dxa"/>
          </w:tcPr>
          <w:p w14:paraId="00DAEA54" w14:textId="77777777" w:rsidR="00835AE8" w:rsidRDefault="00000000">
            <w:pPr>
              <w:spacing w:after="0" w:line="360" w:lineRule="auto"/>
            </w:pPr>
            <w:proofErr w:type="spellStart"/>
            <w:r>
              <w:t>版本二</w:t>
            </w:r>
            <w:proofErr w:type="spellEnd"/>
          </w:p>
        </w:tc>
        <w:tc>
          <w:tcPr>
            <w:tcW w:w="2835" w:type="dxa"/>
          </w:tcPr>
          <w:p w14:paraId="695C5C53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完成删除、修改、排序、生</w:t>
            </w:r>
            <w:r>
              <w:rPr>
                <w:lang w:eastAsia="zh-CN"/>
              </w:rPr>
              <w:lastRenderedPageBreak/>
              <w:t>日提醒、文件读写</w:t>
            </w:r>
          </w:p>
        </w:tc>
        <w:tc>
          <w:tcPr>
            <w:tcW w:w="2268" w:type="dxa"/>
          </w:tcPr>
          <w:p w14:paraId="174EC4C2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读取文件可能重复加</w:t>
            </w:r>
            <w:r>
              <w:rPr>
                <w:lang w:eastAsia="zh-CN"/>
              </w:rPr>
              <w:lastRenderedPageBreak/>
              <w:t>载</w:t>
            </w:r>
          </w:p>
        </w:tc>
        <w:tc>
          <w:tcPr>
            <w:tcW w:w="2835" w:type="dxa"/>
          </w:tcPr>
          <w:p w14:paraId="43DEF4EF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版本三增加读取前清空或编号去</w:t>
            </w:r>
            <w:r>
              <w:rPr>
                <w:lang w:eastAsia="zh-CN"/>
              </w:rPr>
              <w:lastRenderedPageBreak/>
              <w:t>重</w:t>
            </w:r>
          </w:p>
        </w:tc>
      </w:tr>
      <w:tr w:rsidR="00835AE8" w14:paraId="0D0566BA" w14:textId="77777777">
        <w:trPr>
          <w:jc w:val="center"/>
        </w:trPr>
        <w:tc>
          <w:tcPr>
            <w:tcW w:w="1134" w:type="dxa"/>
          </w:tcPr>
          <w:p w14:paraId="230E3AC8" w14:textId="77777777" w:rsidR="00835AE8" w:rsidRDefault="00000000">
            <w:pPr>
              <w:spacing w:after="0" w:line="360" w:lineRule="auto"/>
            </w:pPr>
            <w:proofErr w:type="spellStart"/>
            <w:r>
              <w:lastRenderedPageBreak/>
              <w:t>版本三</w:t>
            </w:r>
            <w:proofErr w:type="spellEnd"/>
          </w:p>
        </w:tc>
        <w:tc>
          <w:tcPr>
            <w:tcW w:w="2835" w:type="dxa"/>
          </w:tcPr>
          <w:p w14:paraId="73F1BFC7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完成统计、异常处理和代码结构优化</w:t>
            </w:r>
          </w:p>
        </w:tc>
        <w:tc>
          <w:tcPr>
            <w:tcW w:w="2268" w:type="dxa"/>
          </w:tcPr>
          <w:p w14:paraId="1C572D2E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部分提示信息不够统一</w:t>
            </w:r>
          </w:p>
        </w:tc>
        <w:tc>
          <w:tcPr>
            <w:tcW w:w="2835" w:type="dxa"/>
          </w:tcPr>
          <w:p w14:paraId="576D092A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统一菜单提示和错误提示</w:t>
            </w:r>
          </w:p>
        </w:tc>
      </w:tr>
    </w:tbl>
    <w:p w14:paraId="2342B893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8. </w:t>
      </w:r>
      <w:proofErr w:type="spellStart"/>
      <w:r>
        <w:rPr>
          <w:rFonts w:ascii="SimHei" w:eastAsia="SimHei" w:hAnsi="SimHei"/>
          <w:b w:val="0"/>
          <w:sz w:val="30"/>
        </w:rPr>
        <w:t>AI辅助开发记录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1249"/>
        <w:gridCol w:w="1974"/>
        <w:gridCol w:w="2134"/>
        <w:gridCol w:w="1485"/>
        <w:gridCol w:w="1974"/>
      </w:tblGrid>
      <w:tr w:rsidR="00835AE8" w14:paraId="5C5CBCF6" w14:textId="77777777">
        <w:trPr>
          <w:jc w:val="center"/>
        </w:trPr>
        <w:tc>
          <w:tcPr>
            <w:tcW w:w="9576" w:type="dxa"/>
            <w:gridSpan w:val="6"/>
            <w:shd w:val="clear" w:color="auto" w:fill="F2F2F2"/>
            <w:vAlign w:val="center"/>
          </w:tcPr>
          <w:p w14:paraId="51AFB26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未使用AI工具的学生可填写“未使用”。如使用AI，必须说明提示词、AI输出内容、本人判断和修改过程。</w:t>
            </w:r>
          </w:p>
        </w:tc>
      </w:tr>
      <w:tr w:rsidR="00835AE8" w14:paraId="58069C0D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6CCA2080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214DC75D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使用环节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3FE5EDD0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提示词摘要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72E112C9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AI输出内容摘要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F9A9B23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存在问题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293E59C5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本人修改说明</w:t>
            </w:r>
            <w:proofErr w:type="spellEnd"/>
          </w:p>
        </w:tc>
      </w:tr>
      <w:tr w:rsidR="00835AE8" w14:paraId="354289EE" w14:textId="77777777">
        <w:trPr>
          <w:jc w:val="center"/>
        </w:trPr>
        <w:tc>
          <w:tcPr>
            <w:tcW w:w="680" w:type="dxa"/>
          </w:tcPr>
          <w:p w14:paraId="109D957D" w14:textId="77777777" w:rsidR="00835AE8" w:rsidRDefault="00000000">
            <w:pPr>
              <w:spacing w:after="0" w:line="360" w:lineRule="auto"/>
            </w:pPr>
            <w:r>
              <w:t>1</w:t>
            </w:r>
          </w:p>
        </w:tc>
        <w:tc>
          <w:tcPr>
            <w:tcW w:w="1417" w:type="dxa"/>
          </w:tcPr>
          <w:p w14:paraId="087C8C11" w14:textId="77777777" w:rsidR="00835AE8" w:rsidRDefault="00000000">
            <w:pPr>
              <w:spacing w:after="0" w:line="360" w:lineRule="auto"/>
            </w:pPr>
            <w:proofErr w:type="spellStart"/>
            <w:r>
              <w:t>日期判断</w:t>
            </w:r>
            <w:proofErr w:type="spellEnd"/>
          </w:p>
        </w:tc>
        <w:tc>
          <w:tcPr>
            <w:tcW w:w="2268" w:type="dxa"/>
          </w:tcPr>
          <w:p w14:paraId="2D162FBC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请帮我写C++闰年和日期合法性判断函数</w:t>
            </w:r>
          </w:p>
        </w:tc>
        <w:tc>
          <w:tcPr>
            <w:tcW w:w="2268" w:type="dxa"/>
          </w:tcPr>
          <w:p w14:paraId="473204AE" w14:textId="77777777" w:rsidR="00835AE8" w:rsidRDefault="00000000">
            <w:pPr>
              <w:spacing w:after="0" w:line="360" w:lineRule="auto"/>
            </w:pPr>
            <w:proofErr w:type="spellStart"/>
            <w:r>
              <w:t>给出isLeapYear和isValidDate示例</w:t>
            </w:r>
            <w:proofErr w:type="spellEnd"/>
          </w:p>
        </w:tc>
        <w:tc>
          <w:tcPr>
            <w:tcW w:w="1701" w:type="dxa"/>
          </w:tcPr>
          <w:p w14:paraId="64EA68B1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未处理月份小于1的情况</w:t>
            </w:r>
          </w:p>
        </w:tc>
        <w:tc>
          <w:tcPr>
            <w:tcW w:w="2268" w:type="dxa"/>
          </w:tcPr>
          <w:p w14:paraId="0FBF3435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增加月份范围判断和Day范围判断</w:t>
            </w:r>
          </w:p>
        </w:tc>
      </w:tr>
      <w:tr w:rsidR="00835AE8" w14:paraId="4211E897" w14:textId="77777777">
        <w:trPr>
          <w:jc w:val="center"/>
        </w:trPr>
        <w:tc>
          <w:tcPr>
            <w:tcW w:w="680" w:type="dxa"/>
          </w:tcPr>
          <w:p w14:paraId="54B23D89" w14:textId="77777777" w:rsidR="00835AE8" w:rsidRDefault="00000000">
            <w:pPr>
              <w:spacing w:after="0" w:line="360" w:lineRule="auto"/>
            </w:pPr>
            <w:r>
              <w:t>2</w:t>
            </w:r>
          </w:p>
        </w:tc>
        <w:tc>
          <w:tcPr>
            <w:tcW w:w="1417" w:type="dxa"/>
          </w:tcPr>
          <w:p w14:paraId="54EF94F3" w14:textId="77777777" w:rsidR="00835AE8" w:rsidRDefault="00000000">
            <w:pPr>
              <w:spacing w:after="0" w:line="360" w:lineRule="auto"/>
            </w:pPr>
            <w:proofErr w:type="spellStart"/>
            <w:r>
              <w:t>文件读取</w:t>
            </w:r>
            <w:proofErr w:type="spellEnd"/>
          </w:p>
        </w:tc>
        <w:tc>
          <w:tcPr>
            <w:tcW w:w="2268" w:type="dxa"/>
          </w:tcPr>
          <w:p w14:paraId="06320280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如何用C++读取CSV文件</w:t>
            </w:r>
          </w:p>
        </w:tc>
        <w:tc>
          <w:tcPr>
            <w:tcW w:w="2268" w:type="dxa"/>
          </w:tcPr>
          <w:p w14:paraId="4796A245" w14:textId="77777777" w:rsidR="00835AE8" w:rsidRDefault="00000000">
            <w:pPr>
              <w:spacing w:after="0" w:line="360" w:lineRule="auto"/>
            </w:pPr>
            <w:proofErr w:type="spellStart"/>
            <w:r>
              <w:t>建议使用stringstream分割字段</w:t>
            </w:r>
            <w:proofErr w:type="spellEnd"/>
          </w:p>
        </w:tc>
        <w:tc>
          <w:tcPr>
            <w:tcW w:w="1701" w:type="dxa"/>
          </w:tcPr>
          <w:p w14:paraId="78DC0CA0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未考虑空字段和重复读取</w:t>
            </w:r>
          </w:p>
        </w:tc>
        <w:tc>
          <w:tcPr>
            <w:tcW w:w="2268" w:type="dxa"/>
          </w:tcPr>
          <w:p w14:paraId="2CDD54FB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增加字段数量检查和编号去重</w:t>
            </w:r>
          </w:p>
        </w:tc>
      </w:tr>
    </w:tbl>
    <w:p w14:paraId="4414C6AA" w14:textId="77777777" w:rsidR="00835AE8" w:rsidRDefault="00000000">
      <w:pPr>
        <w:pStyle w:val="Heading1"/>
        <w:spacing w:line="360" w:lineRule="auto"/>
      </w:pPr>
      <w:r>
        <w:rPr>
          <w:rFonts w:ascii="SimHei" w:eastAsia="SimHei" w:hAnsi="SimHei"/>
          <w:b w:val="0"/>
          <w:sz w:val="30"/>
        </w:rPr>
        <w:t xml:space="preserve">9. </w:t>
      </w:r>
      <w:proofErr w:type="spellStart"/>
      <w:r>
        <w:rPr>
          <w:rFonts w:ascii="SimHei" w:eastAsia="SimHei" w:hAnsi="SimHei"/>
          <w:b w:val="0"/>
          <w:sz w:val="30"/>
        </w:rPr>
        <w:t>总结与体会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52"/>
      </w:tblGrid>
      <w:tr w:rsidR="00835AE8" w14:paraId="2F40C0D7" w14:textId="77777777">
        <w:trPr>
          <w:jc w:val="center"/>
        </w:trPr>
        <w:tc>
          <w:tcPr>
            <w:tcW w:w="9576" w:type="dxa"/>
            <w:shd w:val="clear" w:color="auto" w:fill="F2F2F2"/>
            <w:vAlign w:val="center"/>
          </w:tcPr>
          <w:p w14:paraId="6C16517B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填写提示：</w:t>
            </w:r>
            <w:r>
              <w:rPr>
                <w:sz w:val="20"/>
                <w:lang w:eastAsia="zh-CN"/>
              </w:rPr>
              <w:t>总结应结合本人项目，不要只写空泛感想。建议从知识掌握、问题解决、调试经验、后续改进四个方面写。</w:t>
            </w:r>
          </w:p>
        </w:tc>
      </w:tr>
    </w:tbl>
    <w:p w14:paraId="6232B3D2" w14:textId="77777777" w:rsidR="00835AE8" w:rsidRDefault="00000000">
      <w:pPr>
        <w:spacing w:line="360" w:lineRule="auto"/>
        <w:ind w:firstLine="420"/>
        <w:rPr>
          <w:lang w:eastAsia="zh-CN"/>
        </w:rPr>
      </w:pPr>
      <w:r>
        <w:rPr>
          <w:lang w:eastAsia="zh-CN"/>
        </w:rPr>
        <w:t>示例：通过本次实践，我进一步理解了类与对象在小型信息管理系统中的作用。Date类负责日期判断和生日提醒，Contact类负责单个联系人信息，ContactBook类负责联系人集合管理。实践中遇到的主要问题是文件重复读取和非法日期判断不完整，经过调试后通过编号去重和完善闰年判断解决。后续可继续改进界面提示和数据备份功能。</w:t>
      </w:r>
    </w:p>
    <w:p w14:paraId="4E297693" w14:textId="77777777" w:rsidR="00835AE8" w:rsidRDefault="00000000">
      <w:pPr>
        <w:rPr>
          <w:rFonts w:ascii="SimHei" w:eastAsia="SimHei" w:hAnsi="SimHei"/>
          <w:color w:val="000000"/>
          <w:sz w:val="30"/>
          <w:lang w:eastAsia="zh-CN"/>
        </w:rPr>
      </w:pPr>
      <w:r>
        <w:rPr>
          <w:rFonts w:ascii="SimHei" w:eastAsia="SimHei" w:hAnsi="SimHei"/>
          <w:color w:val="000000"/>
          <w:sz w:val="30"/>
          <w:lang w:eastAsia="zh-CN"/>
        </w:rPr>
        <w:br w:type="page"/>
      </w:r>
    </w:p>
    <w:p w14:paraId="27B6C5D6" w14:textId="77777777" w:rsidR="00835AE8" w:rsidRDefault="00000000">
      <w:pPr>
        <w:pStyle w:val="Heading1"/>
        <w:spacing w:line="360" w:lineRule="auto"/>
        <w:rPr>
          <w:lang w:eastAsia="zh-CN"/>
        </w:rPr>
      </w:pPr>
      <w:r>
        <w:rPr>
          <w:rFonts w:ascii="SimHei" w:eastAsia="SimHei" w:hAnsi="SimHei"/>
          <w:b w:val="0"/>
          <w:sz w:val="30"/>
          <w:lang w:eastAsia="zh-CN"/>
        </w:rPr>
        <w:lastRenderedPageBreak/>
        <w:t>附录A 开发日志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3315"/>
        <w:gridCol w:w="4443"/>
      </w:tblGrid>
      <w:tr w:rsidR="00835AE8" w14:paraId="31826AC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D073D1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日期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3CF7E0EF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实验内容</w:t>
            </w:r>
            <w:proofErr w:type="spellEnd"/>
          </w:p>
        </w:tc>
        <w:tc>
          <w:tcPr>
            <w:tcW w:w="4536" w:type="dxa"/>
            <w:shd w:val="clear" w:color="auto" w:fill="D9EAF7"/>
            <w:vAlign w:val="center"/>
          </w:tcPr>
          <w:p w14:paraId="0C7CF9A8" w14:textId="77777777" w:rsidR="00835AE8" w:rsidRDefault="00000000">
            <w:pPr>
              <w:spacing w:after="0" w:line="360" w:lineRule="auto"/>
              <w:jc w:val="center"/>
            </w:pPr>
            <w:proofErr w:type="spellStart"/>
            <w:r>
              <w:rPr>
                <w:b/>
              </w:rPr>
              <w:t>心得体会</w:t>
            </w:r>
            <w:proofErr w:type="spellEnd"/>
          </w:p>
        </w:tc>
      </w:tr>
      <w:tr w:rsidR="00835AE8" w14:paraId="77D5387E" w14:textId="77777777">
        <w:trPr>
          <w:jc w:val="center"/>
        </w:trPr>
        <w:tc>
          <w:tcPr>
            <w:tcW w:w="1701" w:type="dxa"/>
          </w:tcPr>
          <w:p w14:paraId="7347892B" w14:textId="77777777" w:rsidR="00835AE8" w:rsidRDefault="00000000">
            <w:pPr>
              <w:spacing w:after="0" w:line="360" w:lineRule="auto"/>
            </w:pPr>
            <w:r>
              <w:t>20___</w:t>
            </w:r>
            <w:proofErr w:type="gramStart"/>
            <w:r>
              <w:t>_.__._</w:t>
            </w:r>
            <w:proofErr w:type="gramEnd"/>
            <w:r>
              <w:t>_</w:t>
            </w:r>
          </w:p>
        </w:tc>
        <w:tc>
          <w:tcPr>
            <w:tcW w:w="3402" w:type="dxa"/>
          </w:tcPr>
          <w:p w14:paraId="1A6622E5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完成需求分析和类设计</w:t>
            </w:r>
          </w:p>
        </w:tc>
        <w:tc>
          <w:tcPr>
            <w:tcW w:w="4536" w:type="dxa"/>
          </w:tcPr>
          <w:p w14:paraId="5B5570CC" w14:textId="77777777" w:rsidR="00835AE8" w:rsidRDefault="00000000">
            <w:pPr>
              <w:spacing w:after="0" w:line="360" w:lineRule="auto"/>
            </w:pPr>
            <w:proofErr w:type="spellStart"/>
            <w:r>
              <w:t>明确了Date、Contact、ContactBook三个类的职责</w:t>
            </w:r>
            <w:proofErr w:type="spellEnd"/>
          </w:p>
        </w:tc>
      </w:tr>
      <w:tr w:rsidR="00835AE8" w14:paraId="3F15D690" w14:textId="77777777">
        <w:trPr>
          <w:jc w:val="center"/>
        </w:trPr>
        <w:tc>
          <w:tcPr>
            <w:tcW w:w="1701" w:type="dxa"/>
          </w:tcPr>
          <w:p w14:paraId="49E539AD" w14:textId="77777777" w:rsidR="00835AE8" w:rsidRDefault="00000000">
            <w:pPr>
              <w:spacing w:after="0" w:line="360" w:lineRule="auto"/>
            </w:pPr>
            <w:r>
              <w:t>20___</w:t>
            </w:r>
            <w:proofErr w:type="gramStart"/>
            <w:r>
              <w:t>_.__._</w:t>
            </w:r>
            <w:proofErr w:type="gramEnd"/>
            <w:r>
              <w:t>_</w:t>
            </w:r>
          </w:p>
        </w:tc>
        <w:tc>
          <w:tcPr>
            <w:tcW w:w="3402" w:type="dxa"/>
          </w:tcPr>
          <w:p w14:paraId="79E27E15" w14:textId="77777777" w:rsidR="00835AE8" w:rsidRDefault="00000000">
            <w:pPr>
              <w:spacing w:after="0" w:line="360" w:lineRule="auto"/>
            </w:pPr>
            <w:proofErr w:type="spellStart"/>
            <w:r>
              <w:t>实现版本一基础功能</w:t>
            </w:r>
            <w:proofErr w:type="spellEnd"/>
          </w:p>
        </w:tc>
        <w:tc>
          <w:tcPr>
            <w:tcW w:w="4536" w:type="dxa"/>
          </w:tcPr>
          <w:p w14:paraId="010BDC7A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添加和查询功能可以运行，但输入检查还不完整</w:t>
            </w:r>
          </w:p>
        </w:tc>
      </w:tr>
      <w:tr w:rsidR="00835AE8" w14:paraId="648D6AA5" w14:textId="77777777">
        <w:trPr>
          <w:jc w:val="center"/>
        </w:trPr>
        <w:tc>
          <w:tcPr>
            <w:tcW w:w="1701" w:type="dxa"/>
          </w:tcPr>
          <w:p w14:paraId="43D52C87" w14:textId="77777777" w:rsidR="00835AE8" w:rsidRDefault="00000000">
            <w:pPr>
              <w:spacing w:after="0" w:line="360" w:lineRule="auto"/>
            </w:pPr>
            <w:r>
              <w:t>20___</w:t>
            </w:r>
            <w:proofErr w:type="gramStart"/>
            <w:r>
              <w:t>_.__._</w:t>
            </w:r>
            <w:proofErr w:type="gramEnd"/>
            <w:r>
              <w:t>_</w:t>
            </w:r>
          </w:p>
        </w:tc>
        <w:tc>
          <w:tcPr>
            <w:tcW w:w="3402" w:type="dxa"/>
          </w:tcPr>
          <w:p w14:paraId="641A10A8" w14:textId="77777777" w:rsidR="00835AE8" w:rsidRDefault="00000000">
            <w:pPr>
              <w:spacing w:after="0" w:line="360" w:lineRule="auto"/>
            </w:pPr>
            <w:proofErr w:type="spellStart"/>
            <w:r>
              <w:t>实现文件读写和测试</w:t>
            </w:r>
            <w:proofErr w:type="spellEnd"/>
          </w:p>
        </w:tc>
        <w:tc>
          <w:tcPr>
            <w:tcW w:w="4536" w:type="dxa"/>
          </w:tcPr>
          <w:p w14:paraId="56FDE029" w14:textId="77777777" w:rsidR="00835AE8" w:rsidRDefault="00000000">
            <w:pPr>
              <w:spacing w:after="0" w:line="360" w:lineRule="auto"/>
              <w:rPr>
                <w:lang w:eastAsia="zh-CN"/>
              </w:rPr>
            </w:pPr>
            <w:r>
              <w:rPr>
                <w:lang w:eastAsia="zh-CN"/>
              </w:rPr>
              <w:t>发现重复读取问题，后续通过读取前清空数据解决</w:t>
            </w:r>
          </w:p>
        </w:tc>
      </w:tr>
      <w:tr w:rsidR="00835AE8" w14:paraId="0C420DEE" w14:textId="77777777">
        <w:trPr>
          <w:jc w:val="center"/>
        </w:trPr>
        <w:tc>
          <w:tcPr>
            <w:tcW w:w="1701" w:type="dxa"/>
          </w:tcPr>
          <w:p w14:paraId="20412F68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3402" w:type="dxa"/>
          </w:tcPr>
          <w:p w14:paraId="7FC47F18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4536" w:type="dxa"/>
          </w:tcPr>
          <w:p w14:paraId="304CC583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</w:tr>
      <w:tr w:rsidR="00835AE8" w14:paraId="4E9189E2" w14:textId="77777777">
        <w:trPr>
          <w:jc w:val="center"/>
        </w:trPr>
        <w:tc>
          <w:tcPr>
            <w:tcW w:w="1701" w:type="dxa"/>
          </w:tcPr>
          <w:p w14:paraId="5D1D270B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3402" w:type="dxa"/>
          </w:tcPr>
          <w:p w14:paraId="426FCB0E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4536" w:type="dxa"/>
          </w:tcPr>
          <w:p w14:paraId="55CDADCE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</w:tr>
      <w:tr w:rsidR="00835AE8" w14:paraId="6991598F" w14:textId="77777777">
        <w:trPr>
          <w:jc w:val="center"/>
        </w:trPr>
        <w:tc>
          <w:tcPr>
            <w:tcW w:w="1701" w:type="dxa"/>
          </w:tcPr>
          <w:p w14:paraId="406378F8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3402" w:type="dxa"/>
          </w:tcPr>
          <w:p w14:paraId="4324A214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4536" w:type="dxa"/>
          </w:tcPr>
          <w:p w14:paraId="6F6AA6E4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</w:tr>
      <w:tr w:rsidR="00835AE8" w14:paraId="60354F74" w14:textId="77777777">
        <w:trPr>
          <w:jc w:val="center"/>
        </w:trPr>
        <w:tc>
          <w:tcPr>
            <w:tcW w:w="1701" w:type="dxa"/>
          </w:tcPr>
          <w:p w14:paraId="0825AFF9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3402" w:type="dxa"/>
          </w:tcPr>
          <w:p w14:paraId="28DCA1F3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  <w:tc>
          <w:tcPr>
            <w:tcW w:w="4536" w:type="dxa"/>
          </w:tcPr>
          <w:p w14:paraId="333DAD7C" w14:textId="77777777" w:rsidR="00835AE8" w:rsidRDefault="00835AE8">
            <w:pPr>
              <w:spacing w:after="0" w:line="360" w:lineRule="auto"/>
              <w:rPr>
                <w:lang w:eastAsia="zh-CN"/>
              </w:rPr>
            </w:pPr>
          </w:p>
        </w:tc>
      </w:tr>
    </w:tbl>
    <w:p w14:paraId="7835F412" w14:textId="77777777" w:rsidR="00835AE8" w:rsidRDefault="00000000">
      <w:pPr>
        <w:rPr>
          <w:rFonts w:ascii="SimHei" w:eastAsia="SimHei" w:hAnsi="SimHei"/>
          <w:color w:val="000000"/>
          <w:sz w:val="30"/>
          <w:lang w:eastAsia="zh-CN"/>
        </w:rPr>
      </w:pPr>
      <w:r>
        <w:rPr>
          <w:rFonts w:ascii="SimHei" w:eastAsia="SimHei" w:hAnsi="SimHei"/>
          <w:color w:val="000000"/>
          <w:sz w:val="30"/>
          <w:lang w:eastAsia="zh-CN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7705"/>
      </w:tblGrid>
      <w:tr w:rsidR="00835AE8" w14:paraId="2AF5FB27" w14:textId="77777777">
        <w:trPr>
          <w:trHeight w:val="10908"/>
        </w:trPr>
        <w:tc>
          <w:tcPr>
            <w:tcW w:w="817" w:type="dxa"/>
            <w:vAlign w:val="center"/>
          </w:tcPr>
          <w:p w14:paraId="48E15C10" w14:textId="77777777" w:rsidR="00835AE8" w:rsidRDefault="00000000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  <w:r>
              <w:rPr>
                <w:rFonts w:ascii="Verdana" w:hint="eastAsia"/>
                <w:sz w:val="24"/>
                <w:shd w:val="clear" w:color="auto" w:fill="FFFFFF"/>
              </w:rPr>
              <w:lastRenderedPageBreak/>
              <w:t>教</w:t>
            </w:r>
          </w:p>
          <w:p w14:paraId="08959F84" w14:textId="77777777" w:rsidR="00835AE8" w:rsidRDefault="00835AE8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</w:p>
          <w:p w14:paraId="6F154C4A" w14:textId="77777777" w:rsidR="00835AE8" w:rsidRDefault="00835AE8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</w:p>
          <w:p w14:paraId="1F1C9BB6" w14:textId="77777777" w:rsidR="00835AE8" w:rsidRDefault="00000000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  <w:r>
              <w:rPr>
                <w:rFonts w:ascii="Verdana" w:hint="eastAsia"/>
                <w:sz w:val="24"/>
                <w:shd w:val="clear" w:color="auto" w:fill="FFFFFF"/>
              </w:rPr>
              <w:t>师</w:t>
            </w:r>
          </w:p>
          <w:p w14:paraId="278E4D17" w14:textId="77777777" w:rsidR="00835AE8" w:rsidRDefault="00835AE8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</w:p>
          <w:p w14:paraId="19303922" w14:textId="77777777" w:rsidR="00835AE8" w:rsidRDefault="00835AE8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</w:p>
          <w:p w14:paraId="6A0C95A8" w14:textId="77777777" w:rsidR="00835AE8" w:rsidRDefault="00000000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  <w:r>
              <w:rPr>
                <w:rFonts w:ascii="Verdana" w:hint="eastAsia"/>
                <w:sz w:val="24"/>
                <w:shd w:val="clear" w:color="auto" w:fill="FFFFFF"/>
              </w:rPr>
              <w:t>评</w:t>
            </w:r>
          </w:p>
          <w:p w14:paraId="7FD632BB" w14:textId="77777777" w:rsidR="00835AE8" w:rsidRDefault="00835AE8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</w:p>
          <w:p w14:paraId="576534EE" w14:textId="77777777" w:rsidR="00835AE8" w:rsidRDefault="00835AE8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</w:p>
          <w:p w14:paraId="60AC782F" w14:textId="77777777" w:rsidR="00835AE8" w:rsidRDefault="00000000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  <w:r>
              <w:rPr>
                <w:rFonts w:ascii="Verdana" w:hint="eastAsia"/>
                <w:sz w:val="24"/>
                <w:shd w:val="clear" w:color="auto" w:fill="FFFFFF"/>
              </w:rPr>
              <w:t>语</w:t>
            </w:r>
          </w:p>
        </w:tc>
        <w:tc>
          <w:tcPr>
            <w:tcW w:w="7705" w:type="dxa"/>
          </w:tcPr>
          <w:p w14:paraId="538B883A" w14:textId="77777777" w:rsidR="00835AE8" w:rsidRDefault="00835AE8">
            <w:pPr>
              <w:spacing w:line="300" w:lineRule="auto"/>
              <w:rPr>
                <w:rFonts w:ascii="Verdana"/>
                <w:sz w:val="24"/>
                <w:shd w:val="clear" w:color="auto" w:fill="FFFFFF"/>
              </w:rPr>
            </w:pPr>
          </w:p>
        </w:tc>
      </w:tr>
      <w:tr w:rsidR="00835AE8" w14:paraId="20BFB26C" w14:textId="77777777">
        <w:trPr>
          <w:trHeight w:val="1125"/>
        </w:trPr>
        <w:tc>
          <w:tcPr>
            <w:tcW w:w="817" w:type="dxa"/>
            <w:vAlign w:val="center"/>
          </w:tcPr>
          <w:p w14:paraId="39B0D817" w14:textId="77777777" w:rsidR="00835AE8" w:rsidRDefault="00000000">
            <w:pPr>
              <w:spacing w:line="300" w:lineRule="auto"/>
              <w:jc w:val="center"/>
              <w:rPr>
                <w:rFonts w:ascii="Verdana"/>
                <w:sz w:val="24"/>
                <w:shd w:val="clear" w:color="auto" w:fill="FFFFFF"/>
              </w:rPr>
            </w:pPr>
            <w:proofErr w:type="spellStart"/>
            <w:r>
              <w:rPr>
                <w:rFonts w:ascii="Verdana" w:hint="eastAsia"/>
                <w:sz w:val="24"/>
                <w:shd w:val="clear" w:color="auto" w:fill="FFFFFF"/>
              </w:rPr>
              <w:t>评分</w:t>
            </w:r>
            <w:proofErr w:type="spellEnd"/>
          </w:p>
        </w:tc>
        <w:tc>
          <w:tcPr>
            <w:tcW w:w="7705" w:type="dxa"/>
          </w:tcPr>
          <w:p w14:paraId="505ECACA" w14:textId="77777777" w:rsidR="00835AE8" w:rsidRDefault="00835AE8">
            <w:pPr>
              <w:spacing w:line="300" w:lineRule="auto"/>
              <w:rPr>
                <w:rFonts w:ascii="Verdana"/>
                <w:sz w:val="24"/>
                <w:shd w:val="clear" w:color="auto" w:fill="FFFFFF"/>
              </w:rPr>
            </w:pPr>
          </w:p>
          <w:p w14:paraId="5F967874" w14:textId="77777777" w:rsidR="00835AE8" w:rsidRDefault="00835AE8">
            <w:pPr>
              <w:spacing w:line="300" w:lineRule="auto"/>
              <w:rPr>
                <w:rFonts w:ascii="Verdana"/>
                <w:sz w:val="24"/>
                <w:shd w:val="clear" w:color="auto" w:fill="FFFFFF"/>
              </w:rPr>
            </w:pPr>
          </w:p>
          <w:p w14:paraId="2A97E883" w14:textId="77777777" w:rsidR="00835AE8" w:rsidRDefault="00000000">
            <w:pPr>
              <w:spacing w:line="300" w:lineRule="auto"/>
              <w:jc w:val="right"/>
              <w:rPr>
                <w:rFonts w:ascii="Verdana"/>
                <w:sz w:val="24"/>
                <w:shd w:val="clear" w:color="auto" w:fill="FFFFFF"/>
              </w:rPr>
            </w:pPr>
            <w:proofErr w:type="spellStart"/>
            <w:r>
              <w:rPr>
                <w:rFonts w:ascii="Verdana" w:hint="eastAsia"/>
                <w:sz w:val="24"/>
                <w:shd w:val="clear" w:color="auto" w:fill="FFFFFF"/>
              </w:rPr>
              <w:t>签名</w:t>
            </w:r>
            <w:proofErr w:type="spellEnd"/>
            <w:r>
              <w:rPr>
                <w:rFonts w:ascii="Verdana" w:hint="eastAsia"/>
                <w:sz w:val="24"/>
                <w:shd w:val="clear" w:color="auto" w:fill="FFFFFF"/>
              </w:rPr>
              <w:t>：</w:t>
            </w:r>
            <w:r>
              <w:rPr>
                <w:rFonts w:ascii="Verdana" w:hint="eastAsia"/>
                <w:sz w:val="24"/>
                <w:shd w:val="clear" w:color="auto" w:fill="FFFFFF"/>
              </w:rPr>
              <w:t xml:space="preserve">             </w:t>
            </w:r>
            <w:proofErr w:type="spellStart"/>
            <w:r>
              <w:rPr>
                <w:rFonts w:ascii="Verdana" w:hint="eastAsia"/>
                <w:sz w:val="24"/>
                <w:shd w:val="clear" w:color="auto" w:fill="FFFFFF"/>
              </w:rPr>
              <w:t>日期</w:t>
            </w:r>
            <w:proofErr w:type="spellEnd"/>
            <w:r>
              <w:rPr>
                <w:rFonts w:ascii="Verdana" w:hint="eastAsia"/>
                <w:sz w:val="24"/>
                <w:shd w:val="clear" w:color="auto" w:fill="FFFFFF"/>
              </w:rPr>
              <w:t>：</w:t>
            </w:r>
            <w:r>
              <w:rPr>
                <w:rFonts w:ascii="Verdana" w:hint="eastAsia"/>
                <w:sz w:val="24"/>
                <w:shd w:val="clear" w:color="auto" w:fill="FFFFFF"/>
              </w:rPr>
              <w:t xml:space="preserve">           </w:t>
            </w:r>
          </w:p>
        </w:tc>
      </w:tr>
    </w:tbl>
    <w:p w14:paraId="752CA1FD" w14:textId="77777777" w:rsidR="00835AE8" w:rsidRDefault="00835AE8">
      <w:pPr>
        <w:spacing w:line="360" w:lineRule="auto"/>
      </w:pPr>
    </w:p>
    <w:sectPr w:rsidR="00835AE8" w:rsidSect="00243F3E">
      <w:footerReference w:type="default" r:id="rId9"/>
      <w:pgSz w:w="11900" w:h="16840"/>
      <w:pgMar w:top="1247" w:right="124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1B95" w14:textId="77777777" w:rsidR="007F1447" w:rsidRDefault="007F1447">
      <w:pPr>
        <w:spacing w:line="240" w:lineRule="auto"/>
      </w:pPr>
      <w:r>
        <w:separator/>
      </w:r>
    </w:p>
  </w:endnote>
  <w:endnote w:type="continuationSeparator" w:id="0">
    <w:p w14:paraId="67F3FBEC" w14:textId="77777777" w:rsidR="007F1447" w:rsidRDefault="007F1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D2AE7" w14:textId="77777777" w:rsidR="00835AE8" w:rsidRDefault="00000000">
    <w:pPr>
      <w:pStyle w:val="Footer"/>
      <w:jc w:val="center"/>
    </w:pPr>
    <w:r>
      <w:rPr>
        <w:sz w:val="18"/>
      </w:rPr>
      <w:t>《</w:t>
    </w:r>
    <w:proofErr w:type="spellStart"/>
    <w:r>
      <w:rPr>
        <w:sz w:val="18"/>
      </w:rPr>
      <w:t>程序设计实践》报告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1E5B" w14:textId="77777777" w:rsidR="007F1447" w:rsidRDefault="007F1447">
      <w:pPr>
        <w:spacing w:after="0"/>
      </w:pPr>
      <w:r>
        <w:separator/>
      </w:r>
    </w:p>
  </w:footnote>
  <w:footnote w:type="continuationSeparator" w:id="0">
    <w:p w14:paraId="13FC49B6" w14:textId="77777777" w:rsidR="007F1447" w:rsidRDefault="007F14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4629977">
    <w:abstractNumId w:val="1"/>
  </w:num>
  <w:num w:numId="2" w16cid:durableId="1538546971">
    <w:abstractNumId w:val="4"/>
  </w:num>
  <w:num w:numId="3" w16cid:durableId="102191859">
    <w:abstractNumId w:val="5"/>
  </w:num>
  <w:num w:numId="4" w16cid:durableId="663044632">
    <w:abstractNumId w:val="2"/>
  </w:num>
  <w:num w:numId="5" w16cid:durableId="2108576349">
    <w:abstractNumId w:val="0"/>
  </w:num>
  <w:num w:numId="6" w16cid:durableId="780418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F3E"/>
    <w:rsid w:val="0029639D"/>
    <w:rsid w:val="00326F90"/>
    <w:rsid w:val="003972F5"/>
    <w:rsid w:val="007F1447"/>
    <w:rsid w:val="00835AE8"/>
    <w:rsid w:val="00AA1D8D"/>
    <w:rsid w:val="00B47730"/>
    <w:rsid w:val="00CB0664"/>
    <w:rsid w:val="00FC693F"/>
    <w:rsid w:val="BC3A9C97"/>
    <w:rsid w:val="F8677C9F"/>
    <w:rsid w:val="FF1FB51A"/>
    <w:rsid w:val="FFDD9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EB1B6F"/>
  <w14:defaultImageDpi w14:val="300"/>
  <w15:docId w15:val="{6900BC3E-47C5-9E4C-9DA1-7ECFBA92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SimSun" w:eastAsia="SimSun" w:hAnsi="SimSun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750</Words>
  <Characters>4277</Characters>
  <Application>Microsoft Office Word</Application>
  <DocSecurity>0</DocSecurity>
  <Lines>35</Lines>
  <Paragraphs>10</Paragraphs>
  <ScaleCrop>false</ScaleCrop>
  <Company>XMUT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Duxf</cp:lastModifiedBy>
  <cp:revision>2</cp:revision>
  <dcterms:created xsi:type="dcterms:W3CDTF">2013-12-24T07:15:00Z</dcterms:created>
  <dcterms:modified xsi:type="dcterms:W3CDTF">2026-06-04T03:00:00Z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AB417914702F00CAA69C176ACDAED9B9_42</vt:lpwstr>
  </property>
</Properties>
</file>